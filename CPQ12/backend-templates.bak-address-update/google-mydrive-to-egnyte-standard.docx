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6D40" w14:textId="77777777" w:rsidR="00F82993" w:rsidRDefault="00023BF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772EE" w:rsidRPr="009A4B0A">
        <w:rPr>
          <w:b/>
          <w:bCs/>
        </w:rPr>
        <w:t>{{</w:t>
      </w:r>
      <w:proofErr w:type="spellStart"/>
      <w:r w:rsidR="006772EE" w:rsidRPr="009A4B0A">
        <w:rPr>
          <w:b/>
          <w:bCs/>
        </w:rPr>
        <w:t>Company</w:t>
      </w:r>
      <w:r w:rsidR="006772EE" w:rsidRPr="009A4B0A">
        <w:rPr>
          <w:b/>
          <w:bCs/>
          <w:spacing w:val="-7"/>
        </w:rPr>
        <w:t>_</w:t>
      </w:r>
      <w:r w:rsidR="006772EE" w:rsidRPr="009A4B0A">
        <w:rPr>
          <w:b/>
          <w:bCs/>
          <w:spacing w:val="-2"/>
        </w:rPr>
        <w:t>Name</w:t>
      </w:r>
      <w:proofErr w:type="spellEnd"/>
      <w:r w:rsidR="006772EE" w:rsidRPr="009A4B0A">
        <w:rPr>
          <w:b/>
          <w:bCs/>
          <w:spacing w:val="-2"/>
        </w:rPr>
        <w:t>}}</w:t>
      </w:r>
      <w:bookmarkEnd w:id="0"/>
    </w:p>
    <w:p w14:paraId="390103B9" w14:textId="77777777" w:rsidR="00F82993" w:rsidRDefault="00F82993">
      <w:pPr>
        <w:spacing w:after="0" w:line="240" w:lineRule="auto"/>
      </w:pPr>
    </w:p>
    <w:p w14:paraId="76F89104" w14:textId="77777777" w:rsidR="00F82993" w:rsidRDefault="00023BFF">
      <w:pPr>
        <w:pStyle w:val="PDParagraphDefault"/>
        <w:jc w:val="both"/>
      </w:pPr>
      <w:r>
        <w:t xml:space="preserve">This agreement provides </w:t>
      </w:r>
      <w:bookmarkStart w:id="1" w:name="_Hlk210927413"/>
      <w:r w:rsidR="006772EE" w:rsidRPr="009A4B0A">
        <w:rPr>
          <w:b/>
          <w:bCs/>
        </w:rPr>
        <w:t>{{</w:t>
      </w:r>
      <w:proofErr w:type="spellStart"/>
      <w:r w:rsidR="006772EE" w:rsidRPr="009A4B0A">
        <w:rPr>
          <w:b/>
          <w:bCs/>
        </w:rPr>
        <w:t>Company</w:t>
      </w:r>
      <w:r w:rsidR="006772EE" w:rsidRPr="009A4B0A">
        <w:rPr>
          <w:b/>
          <w:bCs/>
          <w:spacing w:val="-7"/>
        </w:rPr>
        <w:t>_</w:t>
      </w:r>
      <w:r w:rsidR="006772EE" w:rsidRPr="009A4B0A">
        <w:rPr>
          <w:b/>
          <w:bCs/>
          <w:spacing w:val="-2"/>
        </w:rPr>
        <w:t>Name</w:t>
      </w:r>
      <w:proofErr w:type="spellEnd"/>
      <w:r w:rsidR="006772EE"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8E04B3A" w14:textId="77777777" w:rsidR="00F82993" w:rsidRDefault="00F82993">
      <w:pPr>
        <w:spacing w:after="0" w:line="240" w:lineRule="auto"/>
      </w:pPr>
    </w:p>
    <w:tbl>
      <w:tblPr>
        <w:tblStyle w:val="TableGrid"/>
        <w:tblW w:w="0" w:type="auto"/>
        <w:jc w:val="center"/>
        <w:tblLook w:val="04A0" w:firstRow="1" w:lastRow="0" w:firstColumn="1" w:lastColumn="0" w:noHBand="0" w:noVBand="1"/>
      </w:tblPr>
      <w:tblGrid>
        <w:gridCol w:w="10698"/>
      </w:tblGrid>
      <w:tr w:rsidR="00F82993" w14:paraId="58354A1C" w14:textId="77777777">
        <w:trPr>
          <w:jc w:val="center"/>
        </w:trPr>
        <w:tc>
          <w:tcPr>
            <w:tcW w:w="10714" w:type="dxa"/>
            <w:shd w:val="clear" w:color="auto" w:fill="93CDDC"/>
          </w:tcPr>
          <w:p w14:paraId="0FB2C4D1" w14:textId="77777777" w:rsidR="00F82993" w:rsidRDefault="00023BFF">
            <w:pPr>
              <w:jc w:val="center"/>
            </w:pPr>
            <w:r>
              <w:rPr>
                <w:b/>
                <w:bCs/>
                <w:sz w:val="23"/>
                <w:szCs w:val="23"/>
              </w:rPr>
              <w:t>Cloud-Hosted SaaS Solution | Managed Migration | Assisted Migration Manager</w:t>
            </w:r>
          </w:p>
        </w:tc>
      </w:tr>
    </w:tbl>
    <w:p w14:paraId="0F68F941" w14:textId="77777777" w:rsidR="00F82993" w:rsidRDefault="00F82993">
      <w:pPr>
        <w:spacing w:after="0" w:line="240" w:lineRule="auto"/>
      </w:pPr>
    </w:p>
    <w:tbl>
      <w:tblPr>
        <w:tblStyle w:val="PDPricingTableMainWithHeader1847941241513079"/>
        <w:tblW w:w="0" w:type="auto"/>
        <w:jc w:val="center"/>
        <w:tblLook w:val="04A0" w:firstRow="1" w:lastRow="0" w:firstColumn="1" w:lastColumn="0" w:noHBand="0" w:noVBand="1"/>
      </w:tblPr>
      <w:tblGrid>
        <w:gridCol w:w="3255"/>
        <w:gridCol w:w="4452"/>
        <w:gridCol w:w="2990"/>
      </w:tblGrid>
      <w:tr w:rsidR="006772EE" w:rsidRPr="00125423" w14:paraId="58E0057F" w14:textId="77777777" w:rsidTr="006772EE">
        <w:trPr>
          <w:cnfStyle w:val="100000000000" w:firstRow="1" w:lastRow="0" w:firstColumn="0" w:lastColumn="0" w:oddVBand="0" w:evenVBand="0" w:oddHBand="0" w:evenHBand="0" w:firstRowFirstColumn="0" w:firstRowLastColumn="0" w:lastRowFirstColumn="0" w:lastRowLastColumn="0"/>
          <w:jc w:val="center"/>
        </w:trPr>
        <w:tc>
          <w:tcPr>
            <w:tcW w:w="3255" w:type="dxa"/>
          </w:tcPr>
          <w:p w14:paraId="492EE75D" w14:textId="77777777" w:rsidR="006772EE" w:rsidRPr="00125423" w:rsidRDefault="006772EE">
            <w:pPr>
              <w:jc w:val="center"/>
              <w:rPr>
                <w:b w:val="0"/>
                <w:bCs w:val="0"/>
              </w:rPr>
            </w:pPr>
            <w:r w:rsidRPr="00125423">
              <w:rPr>
                <w:b w:val="0"/>
                <w:bCs w:val="0"/>
              </w:rPr>
              <w:t>Job Requirement</w:t>
            </w:r>
          </w:p>
        </w:tc>
        <w:tc>
          <w:tcPr>
            <w:tcW w:w="4452" w:type="dxa"/>
          </w:tcPr>
          <w:p w14:paraId="276EAFD5" w14:textId="77777777" w:rsidR="006772EE" w:rsidRPr="00125423" w:rsidRDefault="006772EE">
            <w:pPr>
              <w:jc w:val="center"/>
              <w:rPr>
                <w:b w:val="0"/>
                <w:bCs w:val="0"/>
              </w:rPr>
            </w:pPr>
            <w:r w:rsidRPr="00125423">
              <w:rPr>
                <w:b w:val="0"/>
                <w:bCs w:val="0"/>
              </w:rPr>
              <w:t>Description</w:t>
            </w:r>
          </w:p>
        </w:tc>
        <w:tc>
          <w:tcPr>
            <w:tcW w:w="2990" w:type="dxa"/>
          </w:tcPr>
          <w:p w14:paraId="5C5C3813" w14:textId="77777777" w:rsidR="006772EE" w:rsidRPr="00125423" w:rsidRDefault="006772EE">
            <w:pPr>
              <w:jc w:val="center"/>
              <w:rPr>
                <w:b w:val="0"/>
                <w:bCs w:val="0"/>
              </w:rPr>
            </w:pPr>
            <w:proofErr w:type="gramStart"/>
            <w:r w:rsidRPr="00125423">
              <w:rPr>
                <w:b w:val="0"/>
                <w:bCs w:val="0"/>
              </w:rPr>
              <w:t>Price(</w:t>
            </w:r>
            <w:proofErr w:type="gramEnd"/>
            <w:r w:rsidRPr="00125423">
              <w:rPr>
                <w:b w:val="0"/>
                <w:bCs w:val="0"/>
              </w:rPr>
              <w:t>USD)</w:t>
            </w:r>
          </w:p>
        </w:tc>
      </w:tr>
      <w:tr w:rsidR="006772EE" w:rsidRPr="00125423" w14:paraId="7C9ED243" w14:textId="77777777" w:rsidTr="006772EE">
        <w:trPr>
          <w:jc w:val="center"/>
        </w:trPr>
        <w:tc>
          <w:tcPr>
            <w:tcW w:w="3255" w:type="dxa"/>
          </w:tcPr>
          <w:p w14:paraId="253FB5C0" w14:textId="77777777" w:rsidR="006772EE" w:rsidRPr="00125423" w:rsidRDefault="006772EE">
            <w:proofErr w:type="spellStart"/>
            <w:r w:rsidRPr="00125423">
              <w:t>CloudFuze</w:t>
            </w:r>
            <w:proofErr w:type="spellEnd"/>
            <w:r w:rsidRPr="00125423">
              <w:t xml:space="preserve"> X-Change Data Migration</w:t>
            </w:r>
          </w:p>
        </w:tc>
        <w:tc>
          <w:tcPr>
            <w:tcW w:w="4452" w:type="dxa"/>
          </w:tcPr>
          <w:p w14:paraId="182C4DB6" w14:textId="77777777" w:rsidR="006772EE" w:rsidRPr="00125423" w:rsidRDefault="006772EE">
            <w:r w:rsidRPr="00125423">
              <w:t>Google My Drive to Egnyte</w:t>
            </w:r>
          </w:p>
          <w:p w14:paraId="76ADF31D" w14:textId="77777777" w:rsidR="006772EE" w:rsidRPr="00125423" w:rsidRDefault="006772EE">
            <w:r w:rsidRPr="00125423">
              <w:t>-----------------------------------------------------------</w:t>
            </w:r>
          </w:p>
          <w:p w14:paraId="0A54A1FD" w14:textId="77777777" w:rsidR="006772EE" w:rsidRPr="00125423" w:rsidRDefault="006772EE" w:rsidP="006772EE">
            <w:r w:rsidRPr="00125423">
              <w:t>Up to {{</w:t>
            </w:r>
            <w:proofErr w:type="spellStart"/>
            <w:r w:rsidRPr="00125423">
              <w:t>users_count</w:t>
            </w:r>
            <w:proofErr w:type="spellEnd"/>
            <w:r w:rsidRPr="00125423">
              <w:t>}} Users | {{</w:t>
            </w:r>
            <w:proofErr w:type="spellStart"/>
            <w:r w:rsidRPr="00125423">
              <w:t>data_size</w:t>
            </w:r>
            <w:proofErr w:type="spellEnd"/>
            <w:r w:rsidRPr="00125423">
              <w:t>}} GBs</w:t>
            </w:r>
          </w:p>
          <w:p w14:paraId="6BD72386" w14:textId="77777777" w:rsidR="006772EE" w:rsidRPr="00125423" w:rsidRDefault="006772EE"/>
        </w:tc>
        <w:tc>
          <w:tcPr>
            <w:tcW w:w="2990" w:type="dxa"/>
          </w:tcPr>
          <w:p w14:paraId="377AC9DC" w14:textId="77777777" w:rsidR="006772EE" w:rsidRPr="00125423" w:rsidRDefault="006772EE">
            <w:pPr>
              <w:jc w:val="center"/>
            </w:pPr>
            <w:r w:rsidRPr="00125423">
              <w:rPr>
                <w:spacing w:val="-6"/>
                <w:sz w:val="19"/>
              </w:rPr>
              <w:t>{{</w:t>
            </w:r>
            <w:proofErr w:type="spellStart"/>
            <w:r w:rsidRPr="00125423">
              <w:rPr>
                <w:spacing w:val="-6"/>
                <w:sz w:val="19"/>
              </w:rPr>
              <w:t>users_cost</w:t>
            </w:r>
            <w:proofErr w:type="spellEnd"/>
            <w:r w:rsidRPr="00125423">
              <w:rPr>
                <w:spacing w:val="-4"/>
                <w:sz w:val="19"/>
              </w:rPr>
              <w:t>}}</w:t>
            </w:r>
          </w:p>
        </w:tc>
      </w:tr>
      <w:tr w:rsidR="006772EE" w:rsidRPr="00125423" w14:paraId="1180CFEC" w14:textId="77777777" w:rsidTr="006772EE">
        <w:trPr>
          <w:jc w:val="center"/>
        </w:trPr>
        <w:tc>
          <w:tcPr>
            <w:tcW w:w="3255" w:type="dxa"/>
          </w:tcPr>
          <w:p w14:paraId="22B94469" w14:textId="77777777" w:rsidR="006772EE" w:rsidRPr="00125423" w:rsidRDefault="006772EE">
            <w:r w:rsidRPr="00125423">
              <w:t>Managed Migration Service</w:t>
            </w:r>
          </w:p>
        </w:tc>
        <w:tc>
          <w:tcPr>
            <w:tcW w:w="4452" w:type="dxa"/>
          </w:tcPr>
          <w:p w14:paraId="3882275E" w14:textId="77777777" w:rsidR="006772EE" w:rsidRPr="00125423" w:rsidRDefault="006772EE">
            <w:r w:rsidRPr="00125423">
              <w:t>Fully Managed Migration | Dedicated Project Manager | Pre-Migration Analysis | During Migration Consulting | Post-Migration Support and Data Reconciliation Support | End-to End Migration Assistance with 24*7 Premium Support</w:t>
            </w:r>
            <w:proofErr w:type="spellStart"/>
            <w:r w:rsidRPr="00125423">
              <w:t/>
            </w:r>
            <w:proofErr w:type="spellEnd"/>
            <w:r w:rsidRPr="00125423">
              <w:t/>
            </w:r>
            <w:proofErr w:type="spellStart"/>
            <w:r w:rsidRPr="00125423">
              <w:t/>
            </w:r>
            <w:proofErr w:type="spellEnd"/>
            <w:r w:rsidRPr="00125423">
              <w:t/>
            </w:r>
            <w:r w:rsidRPr="00125423">
              <w:br/>
              <w:t xml:space="preserve"/>
            </w:r>
            <w:r w:rsidRPr="00125423">
              <w:rPr>
                <w:sz w:val="21"/>
                <w:szCs w:val="21"/>
              </w:rPr>
              <w:t xml:space="preserve"/>
            </w:r>
            <w:r w:rsidRPr="00125423">
              <w:t/>
            </w:r>
            <w:proofErr w:type="spellStart"/>
            <w:r w:rsidRPr="00125423">
              <w:t/>
            </w:r>
            <w:proofErr w:type="spellEnd"/>
            <w:r w:rsidRPr="00125423">
              <w:t/>
            </w:r>
            <w:r w:rsidRPr="00125423">
              <w:rPr>
                <w:sz w:val="21"/>
                <w:szCs w:val="21"/>
              </w:rPr>
              <w:t xml:space="preserve"/>
            </w:r>
          </w:p>
          <w:p w14:paraId="742D15F7" w14:textId="77777777" w:rsidR="006772EE" w:rsidRPr="00125423" w:rsidRDefault="006772EE"/>
        </w:tc>
        <w:tc>
          <w:tcPr>
            <w:tcW w:w="2990" w:type="dxa"/>
          </w:tcPr>
          <w:p w14:paraId="00B09640" w14:textId="77777777" w:rsidR="006772EE" w:rsidRPr="00125423" w:rsidRDefault="006772EE">
            <w:pPr>
              <w:jc w:val="center"/>
            </w:pPr>
            <w:r w:rsidRPr="00125423">
              <w:t>{{price_migration}}</w:t>
            </w:r>
            <w:proofErr w:type="spellStart"/>
            <w:r w:rsidRPr="00125423">
              <w:t/>
            </w:r>
            <w:proofErr w:type="spellEnd"/>
            <w:r w:rsidRPr="00125423">
              <w:t/>
            </w:r>
          </w:p>
        </w:tc>
      </w:tr>
      <w:tr w:rsidR="006772EE" w:rsidRPr="00125423" w14:paraId="1180CFEC" w14:textId="77777777" w:rsidTr="006772EE">
        <w:trPr>
          <w:jc w:val="center"/>
        </w:trPr>
        <w:tc>
          <w:tcPr>
            <w:tcW w:w="3255" w:type="dxa"/>
          </w:tcPr>
          <w:p w14:paraId="22B94469" w14:textId="77777777" w:rsidR="006772EE" w:rsidRPr="00125423" w:rsidRDefault="006772EE">
            <w:r w:rsidRPr="00125423">
              <w:t>Instance Type</w:t>
            </w:r>
          </w:p>
        </w:tc>
        <w:tc>
          <w:tcPr>
            <w:tcW w:w="4452" w:type="dxa"/>
          </w:tcPr>
          <w:p w14:paraId="3882275E" w14:textId="77777777" w:rsidR="006772EE" w:rsidRPr="00125423" w:rsidRDefault="006772EE">
            <w:r w:rsidRPr="00125423">
              <w:t>{{</w:t>
            </w:r>
            <w:proofErr w:type="spellStart"/>
            <w:r w:rsidRPr="00125423">
              <w:t>instance_users</w:t>
            </w:r>
            <w:proofErr w:type="spellEnd"/>
            <w:r w:rsidRPr="00125423">
              <w:t>}} {{</w:t>
            </w:r>
            <w:proofErr w:type="spellStart"/>
            <w:r w:rsidRPr="00125423">
              <w:t>instance_type</w:t>
            </w:r>
            <w:proofErr w:type="spellEnd"/>
            <w:r w:rsidRPr="00125423">
              <w:t>}} Instance in a High-End Enterprise Server</w:t>
            </w:r>
            <w:r w:rsidRPr="00125423">
              <w:br/>
              <w:t xml:space="preserve"> ---------------------------------------------------- </w:t>
            </w:r>
            <w:r w:rsidRPr="00125423">
              <w:rPr>
                <w:sz w:val="21"/>
                <w:szCs w:val="21"/>
              </w:rPr>
              <w:t xml:space="preserve">Instance Valid for </w:t>
            </w:r>
            <w:r w:rsidRPr="00125423">
              <w:t>{{</w:t>
            </w:r>
            <w:proofErr w:type="spellStart"/>
            <w:r w:rsidRPr="00125423">
              <w:t>Duration_of_months</w:t>
            </w:r>
            <w:proofErr w:type="spellEnd"/>
            <w:r w:rsidRPr="00125423">
              <w:t>}}</w:t>
            </w:r>
            <w:r w:rsidRPr="00125423">
              <w:rPr>
                <w:sz w:val="21"/>
                <w:szCs w:val="21"/>
              </w:rPr>
              <w:t xml:space="preserve"> Months</w:t>
            </w:r>
          </w:p>
          <w:p w14:paraId="742D15F7" w14:textId="77777777" w:rsidR="006772EE" w:rsidRPr="00125423" w:rsidRDefault="006772EE"/>
        </w:tc>
        <w:tc>
          <w:tcPr>
            <w:tcW w:w="2990" w:type="dxa"/>
          </w:tcPr>
          <w:p w14:paraId="00B09640" w14:textId="77777777" w:rsidR="006772EE" w:rsidRPr="00125423" w:rsidRDefault="006772EE">
            <w:pPr>
              <w:jc w:val="center"/>
            </w:pPr>
            <w:r w:rsidRPr="00125423">
              <w:t>{{</w:t>
            </w:r>
            <w:proofErr w:type="spellStart"/>
            <w:r w:rsidRPr="00125423">
              <w:t>instance_cost</w:t>
            </w:r>
            <w:proofErr w:type="spellEnd"/>
            <w:r w:rsidRPr="00125423">
              <w:t>}}</w:t>
            </w:r>
          </w:p>
        </w:tc>
      </w:tr>
    </w:tbl>
    <w:p w14:paraId="15B54CD5" w14:textId="77777777" w:rsidR="00F82993" w:rsidRDefault="00F82993"/>
    <w:tbl>
      <w:tblPr>
        <w:tblStyle w:val="PDPricingTableTotal"/>
        <w:tblW w:w="0" w:type="auto"/>
        <w:jc w:val="right"/>
        <w:tblInd w:w="0" w:type="dxa"/>
        <w:tblLook w:val="04A0" w:firstRow="1" w:lastRow="0" w:firstColumn="1" w:lastColumn="0" w:noHBand="0" w:noVBand="1"/>
      </w:tblPr>
      <w:tblGrid>
        <w:gridCol w:w="2679"/>
        <w:gridCol w:w="2678"/>
        <w:gridCol w:w="2679"/>
      </w:tblGrid>
      <w:tr w:rsidR="006772EE" w14:paraId="3B044627" w14:textId="77777777" w:rsidTr="006772EE">
        <w:trPr>
          <w:jc w:val="right"/>
        </w:trPr>
        <w:tc>
          <w:tcPr>
            <w:tcW w:w="5357" w:type="dxa"/>
            <w:gridSpan w:val="2"/>
          </w:tcPr>
          <w:p w14:paraId="675139EA" w14:textId="77777777" w:rsidR="006772EE" w:rsidRDefault="006772EE">
            <w:pPr>
              <w:jc w:val="right"/>
              <w:rPr>
                <w:b/>
                <w:bCs/>
              </w:rPr>
            </w:pPr>
            <w:r>
              <w:rPr>
                <w:b/>
                <w:bCs/>
              </w:rPr>
              <w:t>Discount {{</w:t>
            </w:r>
            <w:proofErr w:type="spellStart"/>
            <w:r>
              <w:rPr>
                <w:b/>
                <w:bCs/>
              </w:rPr>
              <w:t>discount_percent_with_parentheses</w:t>
            </w:r>
            <w:proofErr w:type="spellEnd"/>
            <w:r>
              <w:rPr>
                <w:b/>
                <w:bCs/>
              </w:rPr>
              <w:t>}}</w:t>
            </w:r>
          </w:p>
        </w:tc>
        <w:tc>
          <w:tcPr>
            <w:tcW w:w="2679" w:type="dxa"/>
          </w:tcPr>
          <w:p w14:paraId="3227C6D9" w14:textId="77777777" w:rsidR="006772EE" w:rsidRDefault="006772EE">
            <w:pPr>
              <w:jc w:val="right"/>
              <w:rPr>
                <w:b/>
              </w:rPr>
            </w:pPr>
            <w:r w:rsidRPr="006C3BD8">
              <w:rPr>
                <w:b/>
                <w:bCs/>
              </w:rPr>
              <w:t>{{</w:t>
            </w:r>
            <w:proofErr w:type="spellStart"/>
            <w:r w:rsidRPr="006C3BD8">
              <w:rPr>
                <w:b/>
                <w:bCs/>
              </w:rPr>
              <w:t>discount_amount</w:t>
            </w:r>
            <w:proofErr w:type="spellEnd"/>
            <w:r w:rsidRPr="006C3BD8">
              <w:rPr>
                <w:b/>
                <w:bCs/>
              </w:rPr>
              <w:t>}}</w:t>
            </w:r>
          </w:p>
        </w:tc>
      </w:tr>
      <w:tr w:rsidR="00F82993" w14:paraId="7BFDD951" w14:textId="77777777" w:rsidTr="006772EE">
        <w:trPr>
          <w:gridBefore w:val="1"/>
          <w:wBefore w:w="2679" w:type="dxa"/>
          <w:jc w:val="right"/>
        </w:trPr>
        <w:tc>
          <w:tcPr>
            <w:tcW w:w="2678" w:type="dxa"/>
          </w:tcPr>
          <w:p w14:paraId="2E041F69" w14:textId="77777777" w:rsidR="00F82993" w:rsidRDefault="00023BFF">
            <w:pPr>
              <w:jc w:val="right"/>
            </w:pPr>
            <w:r>
              <w:rPr>
                <w:b/>
                <w:bCs/>
              </w:rPr>
              <w:t>Total Price</w:t>
            </w:r>
          </w:p>
        </w:tc>
        <w:tc>
          <w:tcPr>
            <w:tcW w:w="2679" w:type="dxa"/>
          </w:tcPr>
          <w:p w14:paraId="6F35BF6E" w14:textId="77777777" w:rsidR="00F82993" w:rsidRDefault="006772E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486EA17" w14:textId="77777777" w:rsidR="00F82993" w:rsidRDefault="00F82993">
      <w:pPr>
        <w:spacing w:after="0" w:line="240" w:lineRule="auto"/>
      </w:pPr>
    </w:p>
    <w:p w14:paraId="56CF6353" w14:textId="77777777" w:rsidR="00F82993" w:rsidRDefault="00F82993">
      <w:pPr>
        <w:pStyle w:val="PDParagraphDefault"/>
      </w:pPr>
    </w:p>
    <w:p w14:paraId="6D22415D" w14:textId="77777777" w:rsidR="00F82993" w:rsidRDefault="00F82993">
      <w:pPr>
        <w:spacing w:after="0" w:line="240" w:lineRule="auto"/>
      </w:pPr>
    </w:p>
    <w:p w14:paraId="5632814C" w14:textId="77777777" w:rsidR="00F82993" w:rsidRDefault="00F82993">
      <w:pPr>
        <w:pStyle w:val="PDParagraphDefault"/>
        <w:sectPr w:rsidR="00F82993">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82993" w14:paraId="44796172" w14:textId="77777777">
        <w:trPr>
          <w:jc w:val="center"/>
        </w:trPr>
        <w:tc>
          <w:tcPr>
            <w:tcW w:w="10714" w:type="dxa"/>
            <w:shd w:val="clear" w:color="auto" w:fill="93CDDC"/>
          </w:tcPr>
          <w:p w14:paraId="6A972BD4" w14:textId="77777777" w:rsidR="00F82993" w:rsidRDefault="00023BFF">
            <w:pPr>
              <w:jc w:val="center"/>
            </w:pPr>
            <w:r>
              <w:rPr>
                <w:b/>
                <w:bCs/>
                <w:sz w:val="23"/>
                <w:szCs w:val="23"/>
              </w:rPr>
              <w:lastRenderedPageBreak/>
              <w:t>Important Payment Notes:</w:t>
            </w:r>
          </w:p>
        </w:tc>
      </w:tr>
    </w:tbl>
    <w:p w14:paraId="7F9C2ECC" w14:textId="77777777" w:rsidR="00F82993" w:rsidRDefault="00F82993">
      <w:pPr>
        <w:spacing w:after="0" w:line="240" w:lineRule="auto"/>
      </w:pPr>
    </w:p>
    <w:p w14:paraId="25BC46E4" w14:textId="77777777" w:rsidR="00F82993" w:rsidRDefault="00023BFF">
      <w:pPr>
        <w:pStyle w:val="PDParagraphDefault"/>
        <w:numPr>
          <w:ilvl w:val="0"/>
          <w:numId w:val="3"/>
        </w:numPr>
      </w:pPr>
      <w:r>
        <w:rPr>
          <w:b/>
          <w:bCs/>
        </w:rPr>
        <w:t>100% pre-payment before initiating the migration.</w:t>
      </w:r>
    </w:p>
    <w:p w14:paraId="42F85931" w14:textId="77777777" w:rsidR="00F82993" w:rsidRDefault="00F82993">
      <w:pPr>
        <w:pStyle w:val="PDParagraphDefault"/>
      </w:pPr>
    </w:p>
    <w:p w14:paraId="4C8287C3" w14:textId="77777777" w:rsidR="00F82993" w:rsidRDefault="00023BFF">
      <w:pPr>
        <w:pStyle w:val="PDParagraphDefault"/>
        <w:numPr>
          <w:ilvl w:val="0"/>
          <w:numId w:val="4"/>
        </w:numPr>
      </w:pPr>
      <w:r>
        <w:rPr>
          <w:b/>
          <w:bCs/>
        </w:rPr>
        <w:t>All prices are in US dollars (USD).</w:t>
      </w:r>
    </w:p>
    <w:p w14:paraId="469F314F" w14:textId="77777777" w:rsidR="00F82993" w:rsidRDefault="00F82993">
      <w:pPr>
        <w:pStyle w:val="PDParagraphDefault"/>
      </w:pPr>
    </w:p>
    <w:p w14:paraId="64338BFF" w14:textId="77777777" w:rsidR="00F82993" w:rsidRDefault="00023BFF">
      <w:pPr>
        <w:pStyle w:val="PDParagraphDefault"/>
        <w:numPr>
          <w:ilvl w:val="0"/>
          <w:numId w:val="5"/>
        </w:numPr>
      </w:pPr>
      <w:r>
        <w:rPr>
          <w:b/>
          <w:bCs/>
        </w:rPr>
        <w:t>Any required sales taxes are not included in the above agreement.</w:t>
      </w:r>
    </w:p>
    <w:p w14:paraId="288EAFD9" w14:textId="77777777" w:rsidR="00F82993" w:rsidRDefault="00F82993">
      <w:pPr>
        <w:pStyle w:val="PDParagraphDefault"/>
      </w:pPr>
    </w:p>
    <w:p w14:paraId="04FCD521" w14:textId="77777777" w:rsidR="00F82993" w:rsidRDefault="00023BF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6772EE" w:rsidRPr="001F598F">
        <w:t>{{</w:t>
      </w:r>
      <w:proofErr w:type="spellStart"/>
      <w:proofErr w:type="gramEnd"/>
      <w:r w:rsidR="006772EE" w:rsidRPr="001F598F">
        <w:t>per_user_cost</w:t>
      </w:r>
      <w:proofErr w:type="spellEnd"/>
      <w:r w:rsidR="006772EE" w:rsidRPr="001F598F">
        <w:t>}}</w:t>
      </w:r>
      <w:r w:rsidR="006772EE" w:rsidRPr="00F8259B">
        <w:rPr>
          <w:b/>
          <w:bCs/>
        </w:rPr>
        <w:t xml:space="preserve"> </w:t>
      </w:r>
      <w:r w:rsidR="006772EE">
        <w:t xml:space="preserve">per User | </w:t>
      </w:r>
      <w:r w:rsidR="006772EE" w:rsidRPr="001F598F">
        <w:t>{{</w:t>
      </w:r>
      <w:proofErr w:type="spellStart"/>
      <w:r w:rsidR="006772EE" w:rsidRPr="001F598F">
        <w:t>instance_type_cost</w:t>
      </w:r>
      <w:proofErr w:type="spellEnd"/>
      <w:r w:rsidR="006772EE" w:rsidRPr="001F598F">
        <w:t>}}</w:t>
      </w:r>
      <w:r w:rsidR="006772EE">
        <w:rPr>
          <w:b/>
          <w:bCs/>
        </w:rPr>
        <w:t xml:space="preserve"> </w:t>
      </w:r>
      <w:r w:rsidR="006772EE">
        <w:t>per server per month</w:t>
      </w:r>
      <w:bookmarkEnd w:id="3"/>
      <w:r w:rsidR="006772EE">
        <w:t xml:space="preserve"> | {{</w:t>
      </w:r>
      <w:proofErr w:type="spellStart"/>
      <w:r w:rsidR="006772EE">
        <w:t>per_data_cost</w:t>
      </w:r>
      <w:proofErr w:type="spellEnd"/>
      <w:r w:rsidR="006772EE">
        <w:t>}} per GB.</w:t>
      </w:r>
      <w:bookmarkEnd w:id="4"/>
    </w:p>
    <w:p w14:paraId="7288F66D" w14:textId="77777777" w:rsidR="00F82993" w:rsidRDefault="00F82993">
      <w:pPr>
        <w:pStyle w:val="PDParagraphDefault"/>
      </w:pPr>
    </w:p>
    <w:p w14:paraId="0B62B095" w14:textId="77777777" w:rsidR="00F82993" w:rsidRDefault="00023BFF">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6772EE">
        <w:t>{{</w:t>
      </w:r>
      <w:proofErr w:type="spellStart"/>
      <w:proofErr w:type="gramEnd"/>
      <w:r w:rsidR="006772EE">
        <w:t>Start_date</w:t>
      </w:r>
      <w:proofErr w:type="spellEnd"/>
      <w:r w:rsidR="006772EE">
        <w:t>}} till {{</w:t>
      </w:r>
      <w:proofErr w:type="spellStart"/>
      <w:r w:rsidR="006772EE">
        <w:t>End_date</w:t>
      </w:r>
      <w:proofErr w:type="spellEnd"/>
      <w:r w:rsidR="006772EE">
        <w:t>}}</w:t>
      </w:r>
      <w:bookmarkEnd w:id="5"/>
    </w:p>
    <w:p w14:paraId="641CF6B4" w14:textId="77777777" w:rsidR="00F82993" w:rsidRDefault="00F82993">
      <w:pPr>
        <w:spacing w:after="0" w:line="240" w:lineRule="auto"/>
      </w:pPr>
    </w:p>
    <w:tbl>
      <w:tblPr>
        <w:tblStyle w:val="TableGrid"/>
        <w:tblW w:w="0" w:type="auto"/>
        <w:jc w:val="center"/>
        <w:tblLook w:val="04A0" w:firstRow="1" w:lastRow="0" w:firstColumn="1" w:lastColumn="0" w:noHBand="0" w:noVBand="1"/>
      </w:tblPr>
      <w:tblGrid>
        <w:gridCol w:w="10698"/>
      </w:tblGrid>
      <w:tr w:rsidR="00F82993" w14:paraId="6BB86DE2" w14:textId="77777777">
        <w:trPr>
          <w:jc w:val="center"/>
        </w:trPr>
        <w:tc>
          <w:tcPr>
            <w:tcW w:w="10714" w:type="dxa"/>
            <w:shd w:val="clear" w:color="auto" w:fill="93CDDC"/>
          </w:tcPr>
          <w:p w14:paraId="46314888" w14:textId="77777777" w:rsidR="00F82993" w:rsidRDefault="00023BFF">
            <w:pPr>
              <w:jc w:val="center"/>
            </w:pPr>
            <w:r>
              <w:rPr>
                <w:b/>
                <w:bCs/>
                <w:sz w:val="23"/>
                <w:szCs w:val="23"/>
              </w:rPr>
              <w:t>SAAS SERVICE AGREEMENT:</w:t>
            </w:r>
          </w:p>
        </w:tc>
      </w:tr>
    </w:tbl>
    <w:p w14:paraId="1D5C6732" w14:textId="77777777" w:rsidR="00F82993" w:rsidRDefault="00F82993">
      <w:pPr>
        <w:spacing w:after="0" w:line="240" w:lineRule="auto"/>
      </w:pPr>
    </w:p>
    <w:p w14:paraId="7CEFB8CF" w14:textId="77777777" w:rsidR="00F82993" w:rsidRDefault="00023BFF">
      <w:pPr>
        <w:pStyle w:val="PDParagraphDefault"/>
        <w:jc w:val="both"/>
        <w:sectPr w:rsidR="00F82993">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6772E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82993" w14:paraId="351F4D20" w14:textId="77777777">
        <w:trPr>
          <w:jc w:val="center"/>
        </w:trPr>
        <w:tc>
          <w:tcPr>
            <w:tcW w:w="5357" w:type="dxa"/>
          </w:tcPr>
          <w:p w14:paraId="1391E0A0" w14:textId="77777777" w:rsidR="00F82993" w:rsidRDefault="00023BF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E6324AD" w14:textId="77777777" w:rsidR="00F82993" w:rsidRDefault="00F82993">
            <w:pPr>
              <w:spacing w:after="0" w:line="240" w:lineRule="auto"/>
            </w:pPr>
          </w:p>
          <w:p w14:paraId="1C82F6CA" w14:textId="77777777" w:rsidR="00F82993" w:rsidRDefault="00F82993">
            <w:pPr>
              <w:pStyle w:val="PDParagraphDefault"/>
            </w:pPr>
          </w:p>
          <w:p w14:paraId="6742531C" w14:textId="77777777" w:rsidR="00F82993" w:rsidRDefault="00023BFF">
            <w:pPr>
              <w:pStyle w:val="PDParagraphDefault"/>
            </w:pPr>
            <w:proofErr w:type="gramStart"/>
            <w:r>
              <w:t>By :</w:t>
            </w:r>
            <w:proofErr w:type="gramEnd"/>
            <w:r>
              <w:t xml:space="preserve">     _________________________________</w:t>
            </w:r>
          </w:p>
          <w:p w14:paraId="767B4E0F" w14:textId="77777777" w:rsidR="00F82993" w:rsidRDefault="00F82993">
            <w:pPr>
              <w:pStyle w:val="PDParagraphDefault"/>
            </w:pPr>
          </w:p>
          <w:p w14:paraId="736E7D12" w14:textId="77777777" w:rsidR="00F82993" w:rsidRDefault="00023BFF">
            <w:pPr>
              <w:pStyle w:val="PDParagraphDefault"/>
            </w:pPr>
            <w:r>
              <w:t>Name: _________________________________</w:t>
            </w:r>
          </w:p>
          <w:p w14:paraId="70C123D5" w14:textId="77777777" w:rsidR="00F82993" w:rsidRDefault="00F82993">
            <w:pPr>
              <w:pStyle w:val="PDParagraphDefault"/>
            </w:pPr>
          </w:p>
          <w:p w14:paraId="3C888BCE" w14:textId="77777777" w:rsidR="00F82993" w:rsidRDefault="00023BFF">
            <w:pPr>
              <w:pStyle w:val="PDParagraphDefault"/>
            </w:pPr>
            <w:proofErr w:type="gramStart"/>
            <w:r>
              <w:t>Title :</w:t>
            </w:r>
            <w:proofErr w:type="gramEnd"/>
            <w:r>
              <w:t xml:space="preserve">   _________________________________</w:t>
            </w:r>
          </w:p>
          <w:p w14:paraId="5D682730" w14:textId="77777777" w:rsidR="00F82993" w:rsidRDefault="00F82993">
            <w:pPr>
              <w:pStyle w:val="PDParagraphDefault"/>
            </w:pPr>
          </w:p>
          <w:p w14:paraId="7FB455F8" w14:textId="77777777" w:rsidR="00F82993" w:rsidRDefault="00023BFF">
            <w:pPr>
              <w:pStyle w:val="PDParagraphDefault"/>
            </w:pPr>
            <w:proofErr w:type="gramStart"/>
            <w:r>
              <w:t>Date :</w:t>
            </w:r>
            <w:proofErr w:type="gramEnd"/>
            <w:r>
              <w:t xml:space="preserve">  _________________________________</w:t>
            </w:r>
          </w:p>
        </w:tc>
        <w:tc>
          <w:tcPr>
            <w:tcW w:w="5357" w:type="dxa"/>
          </w:tcPr>
          <w:p w14:paraId="4452FCC3" w14:textId="77777777" w:rsidR="00F82993" w:rsidRDefault="00023BFF">
            <w:pPr>
              <w:pStyle w:val="PDParagraphDefault"/>
            </w:pPr>
            <w:r>
              <w:rPr>
                <w:b/>
                <w:bCs/>
                <w:u w:val="single"/>
              </w:rPr>
              <w:t xml:space="preserve">For </w:t>
            </w:r>
            <w:r w:rsidR="006772EE" w:rsidRPr="00A6577A">
              <w:rPr>
                <w:b/>
                <w:bCs/>
                <w:u w:val="single"/>
              </w:rPr>
              <w:t>{{</w:t>
            </w:r>
            <w:proofErr w:type="spellStart"/>
            <w:r w:rsidR="006772EE" w:rsidRPr="00A6577A">
              <w:rPr>
                <w:b/>
                <w:bCs/>
                <w:u w:val="single"/>
              </w:rPr>
              <w:t>Company</w:t>
            </w:r>
            <w:r w:rsidR="006772EE" w:rsidRPr="00A6577A">
              <w:rPr>
                <w:b/>
                <w:bCs/>
                <w:spacing w:val="-7"/>
                <w:u w:val="single"/>
              </w:rPr>
              <w:t>_</w:t>
            </w:r>
            <w:r w:rsidR="006772EE" w:rsidRPr="00A6577A">
              <w:rPr>
                <w:b/>
                <w:bCs/>
                <w:spacing w:val="-2"/>
                <w:u w:val="single"/>
              </w:rPr>
              <w:t>Name</w:t>
            </w:r>
            <w:proofErr w:type="spellEnd"/>
            <w:r w:rsidR="006772EE" w:rsidRPr="00A6577A">
              <w:rPr>
                <w:b/>
                <w:bCs/>
                <w:spacing w:val="-2"/>
                <w:u w:val="single"/>
              </w:rPr>
              <w:t>}}</w:t>
            </w:r>
          </w:p>
          <w:p w14:paraId="3EB78D72" w14:textId="77777777" w:rsidR="00F82993" w:rsidRDefault="00F82993">
            <w:pPr>
              <w:spacing w:after="0" w:line="240" w:lineRule="auto"/>
            </w:pPr>
          </w:p>
          <w:p w14:paraId="22BA28A1" w14:textId="77777777" w:rsidR="00F82993" w:rsidRDefault="00F82993">
            <w:pPr>
              <w:pStyle w:val="PDParagraphDefault"/>
            </w:pPr>
          </w:p>
          <w:p w14:paraId="5AB576A3" w14:textId="77777777" w:rsidR="00F82993" w:rsidRDefault="00023BFF">
            <w:pPr>
              <w:pStyle w:val="PDParagraphDefault"/>
            </w:pPr>
            <w:proofErr w:type="gramStart"/>
            <w:r>
              <w:t>By :</w:t>
            </w:r>
            <w:proofErr w:type="gramEnd"/>
            <w:r>
              <w:t xml:space="preserve">     _________________________________</w:t>
            </w:r>
          </w:p>
          <w:p w14:paraId="7E95365C" w14:textId="77777777" w:rsidR="00F82993" w:rsidRDefault="00F82993">
            <w:pPr>
              <w:pStyle w:val="PDParagraphDefault"/>
            </w:pPr>
          </w:p>
          <w:p w14:paraId="3D535DE2" w14:textId="77777777" w:rsidR="00F82993" w:rsidRDefault="00023BFF">
            <w:pPr>
              <w:pStyle w:val="PDParagraphDefault"/>
            </w:pPr>
            <w:r>
              <w:t>Name: _________________________________</w:t>
            </w:r>
          </w:p>
          <w:p w14:paraId="424587AF" w14:textId="77777777" w:rsidR="00F82993" w:rsidRDefault="00F82993">
            <w:pPr>
              <w:pStyle w:val="PDParagraphDefault"/>
            </w:pPr>
          </w:p>
          <w:p w14:paraId="00732396" w14:textId="77777777" w:rsidR="00F82993" w:rsidRDefault="00023BFF">
            <w:pPr>
              <w:pStyle w:val="PDParagraphDefault"/>
            </w:pPr>
            <w:proofErr w:type="gramStart"/>
            <w:r>
              <w:t>Title :</w:t>
            </w:r>
            <w:proofErr w:type="gramEnd"/>
            <w:r>
              <w:t xml:space="preserve">   _________________________________</w:t>
            </w:r>
          </w:p>
          <w:p w14:paraId="5C28F141" w14:textId="77777777" w:rsidR="00F82993" w:rsidRDefault="00F82993">
            <w:pPr>
              <w:pStyle w:val="PDParagraphDefault"/>
            </w:pPr>
          </w:p>
          <w:p w14:paraId="29BC3A8F" w14:textId="77777777" w:rsidR="00F82993" w:rsidRDefault="00023BFF">
            <w:pPr>
              <w:pStyle w:val="PDParagraphDefault"/>
            </w:pPr>
            <w:proofErr w:type="gramStart"/>
            <w:r>
              <w:t>Date :</w:t>
            </w:r>
            <w:proofErr w:type="gramEnd"/>
            <w:r>
              <w:t xml:space="preserve">  _________________________________</w:t>
            </w:r>
          </w:p>
        </w:tc>
      </w:tr>
    </w:tbl>
    <w:tbl>
      <w:tblPr>
        <w:tblStyle w:val="CustomGrid1847941244518101"/>
        <w:tblW w:w="0" w:type="auto"/>
        <w:jc w:val="center"/>
        <w:tblLook w:val="04A0" w:firstRow="1" w:lastRow="0" w:firstColumn="1" w:lastColumn="0" w:noHBand="0" w:noVBand="1"/>
      </w:tblPr>
      <w:tblGrid>
        <w:gridCol w:w="10714"/>
      </w:tblGrid>
      <w:tr w:rsidR="00F82993" w14:paraId="53F646F4" w14:textId="77777777">
        <w:trPr>
          <w:jc w:val="center"/>
        </w:trPr>
        <w:tc>
          <w:tcPr>
            <w:tcW w:w="10714" w:type="dxa"/>
            <w:shd w:val="clear" w:color="auto" w:fill="93CDDC"/>
          </w:tcPr>
          <w:p w14:paraId="0CDEA1EA" w14:textId="77777777" w:rsidR="00F82993" w:rsidRDefault="00023BFF">
            <w:pPr>
              <w:jc w:val="center"/>
            </w:pPr>
            <w:r>
              <w:rPr>
                <w:b/>
                <w:bCs/>
                <w:sz w:val="23"/>
                <w:szCs w:val="23"/>
              </w:rPr>
              <w:t>TERMS AND CONDITIONS</w:t>
            </w:r>
          </w:p>
        </w:tc>
      </w:tr>
    </w:tbl>
    <w:p w14:paraId="2A0CDA48" w14:textId="77777777" w:rsidR="00F82993" w:rsidRDefault="00F82993">
      <w:pPr>
        <w:spacing w:after="0" w:line="240" w:lineRule="auto"/>
      </w:pPr>
    </w:p>
    <w:p w14:paraId="4A1EB540" w14:textId="77777777" w:rsidR="00F82993" w:rsidRDefault="00023BF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71C41D4" w14:textId="77777777" w:rsidR="00F82993" w:rsidRDefault="00F82993">
      <w:pPr>
        <w:spacing w:after="0" w:line="240" w:lineRule="auto"/>
      </w:pPr>
    </w:p>
    <w:tbl>
      <w:tblPr>
        <w:tblStyle w:val="CustomGrid1847941244816205"/>
        <w:tblW w:w="0" w:type="auto"/>
        <w:jc w:val="center"/>
        <w:tblLook w:val="04A0" w:firstRow="1" w:lastRow="0" w:firstColumn="1" w:lastColumn="0" w:noHBand="0" w:noVBand="1"/>
      </w:tblPr>
      <w:tblGrid>
        <w:gridCol w:w="10714"/>
      </w:tblGrid>
      <w:tr w:rsidR="00F82993" w14:paraId="13DEB8FA" w14:textId="77777777">
        <w:trPr>
          <w:jc w:val="center"/>
        </w:trPr>
        <w:tc>
          <w:tcPr>
            <w:tcW w:w="10714" w:type="dxa"/>
            <w:shd w:val="clear" w:color="auto" w:fill="93CDDC"/>
          </w:tcPr>
          <w:p w14:paraId="321612DF" w14:textId="77777777" w:rsidR="00F82993" w:rsidRDefault="00023BFF">
            <w:pPr>
              <w:jc w:val="center"/>
            </w:pPr>
            <w:r>
              <w:rPr>
                <w:b/>
                <w:bCs/>
                <w:sz w:val="23"/>
                <w:szCs w:val="23"/>
              </w:rPr>
              <w:t>RESTRICTIONS AND RESPONSIBILITIES</w:t>
            </w:r>
          </w:p>
        </w:tc>
      </w:tr>
    </w:tbl>
    <w:p w14:paraId="626AF8A1" w14:textId="77777777" w:rsidR="00F82993" w:rsidRDefault="00F82993">
      <w:pPr>
        <w:spacing w:after="0" w:line="240" w:lineRule="auto"/>
      </w:pPr>
    </w:p>
    <w:p w14:paraId="3CD11FF7" w14:textId="77777777" w:rsidR="00F82993" w:rsidRDefault="00023BFF">
      <w:pPr>
        <w:pStyle w:val="PDParagraphDefault"/>
        <w:jc w:val="both"/>
        <w:sectPr w:rsidR="00F82993">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47941245456896"/>
        <w:tblW w:w="0" w:type="auto"/>
        <w:jc w:val="center"/>
        <w:tblLook w:val="04A0" w:firstRow="1" w:lastRow="0" w:firstColumn="1" w:lastColumn="0" w:noHBand="0" w:noVBand="1"/>
      </w:tblPr>
      <w:tblGrid>
        <w:gridCol w:w="10714"/>
      </w:tblGrid>
      <w:tr w:rsidR="00F82993" w14:paraId="273F3CEE" w14:textId="77777777">
        <w:trPr>
          <w:jc w:val="center"/>
        </w:trPr>
        <w:tc>
          <w:tcPr>
            <w:tcW w:w="10714" w:type="dxa"/>
            <w:shd w:val="clear" w:color="auto" w:fill="93CDDC"/>
          </w:tcPr>
          <w:p w14:paraId="3DC41AA7" w14:textId="77777777" w:rsidR="00F82993" w:rsidRDefault="00023BFF">
            <w:pPr>
              <w:jc w:val="center"/>
            </w:pPr>
            <w:r>
              <w:rPr>
                <w:b/>
                <w:bCs/>
                <w:sz w:val="24"/>
                <w:szCs w:val="24"/>
                <w:shd w:val="clear" w:color="auto" w:fill="B6DDE8"/>
              </w:rPr>
              <w:lastRenderedPageBreak/>
              <w:t>CONFIDENTIALITY, PROPRIETARY RIGHTS</w:t>
            </w:r>
          </w:p>
        </w:tc>
      </w:tr>
    </w:tbl>
    <w:p w14:paraId="40113C25" w14:textId="77777777" w:rsidR="00F82993" w:rsidRDefault="00F82993">
      <w:pPr>
        <w:spacing w:after="0" w:line="240" w:lineRule="auto"/>
      </w:pPr>
    </w:p>
    <w:p w14:paraId="703D2E6E" w14:textId="77777777" w:rsidR="00F82993" w:rsidRDefault="00023BF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62B2DBD" w14:textId="77777777" w:rsidR="00F82993" w:rsidRDefault="00023BF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186AE8F" w14:textId="77777777" w:rsidR="00F82993" w:rsidRDefault="00023BFF">
      <w:pPr>
        <w:pStyle w:val="PDParagraphDefault"/>
        <w:jc w:val="both"/>
      </w:pPr>
      <w:r>
        <w:lastRenderedPageBreak/>
        <w:t xml:space="preserve"> </w:t>
      </w:r>
    </w:p>
    <w:p w14:paraId="56E38A60" w14:textId="77777777" w:rsidR="00F82993" w:rsidRDefault="00F82993">
      <w:pPr>
        <w:spacing w:after="0" w:line="240" w:lineRule="auto"/>
      </w:pPr>
    </w:p>
    <w:tbl>
      <w:tblPr>
        <w:tblStyle w:val="CustomGrid1847941245804182"/>
        <w:tblW w:w="0" w:type="auto"/>
        <w:jc w:val="center"/>
        <w:tblLook w:val="04A0" w:firstRow="1" w:lastRow="0" w:firstColumn="1" w:lastColumn="0" w:noHBand="0" w:noVBand="1"/>
      </w:tblPr>
      <w:tblGrid>
        <w:gridCol w:w="10714"/>
      </w:tblGrid>
      <w:tr w:rsidR="00F82993" w14:paraId="00BD8CA8" w14:textId="77777777">
        <w:trPr>
          <w:jc w:val="center"/>
        </w:trPr>
        <w:tc>
          <w:tcPr>
            <w:tcW w:w="10714" w:type="dxa"/>
            <w:shd w:val="clear" w:color="auto" w:fill="93CDDC"/>
          </w:tcPr>
          <w:p w14:paraId="72406A66" w14:textId="77777777" w:rsidR="00F82993" w:rsidRDefault="00023BFF">
            <w:pPr>
              <w:jc w:val="both"/>
            </w:pPr>
            <w:r>
              <w:t xml:space="preserve"> </w:t>
            </w:r>
          </w:p>
          <w:p w14:paraId="2C3ECFFB" w14:textId="77777777" w:rsidR="00F82993" w:rsidRDefault="00023BFF">
            <w:pPr>
              <w:jc w:val="center"/>
            </w:pPr>
            <w:r>
              <w:rPr>
                <w:b/>
                <w:bCs/>
                <w:sz w:val="24"/>
                <w:szCs w:val="24"/>
                <w:shd w:val="clear" w:color="auto" w:fill="B6DDE8"/>
              </w:rPr>
              <w:t>PAYMENT OF FEES</w:t>
            </w:r>
          </w:p>
        </w:tc>
      </w:tr>
    </w:tbl>
    <w:p w14:paraId="02C9AC8D" w14:textId="77777777" w:rsidR="00F82993" w:rsidRDefault="00F82993">
      <w:pPr>
        <w:spacing w:after="0" w:line="240" w:lineRule="auto"/>
      </w:pPr>
    </w:p>
    <w:p w14:paraId="0DED5473" w14:textId="77777777" w:rsidR="00F82993" w:rsidRDefault="00023BF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w:t>
      </w:r>
      <w:proofErr w:type="spellStart"/>
      <w:r>
        <w:rPr>
          <w:sz w:val="24"/>
          <w:szCs w:val="24"/>
        </w:rPr>
        <w:t>agreement.Company</w:t>
      </w:r>
      <w:proofErr w:type="spellEnd"/>
      <w:r>
        <w:rPr>
          <w:sz w:val="24"/>
          <w:szCs w:val="24"/>
        </w:rPr>
        <w:t xml:space="preserve">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4CD79BB" w14:textId="77777777" w:rsidR="00F82993" w:rsidRDefault="00023BFF">
      <w:pPr>
        <w:pStyle w:val="PDParagraphDefault"/>
        <w:jc w:val="both"/>
      </w:pPr>
      <w:r>
        <w:rPr>
          <w:sz w:val="24"/>
          <w:szCs w:val="24"/>
        </w:rPr>
        <w:t xml:space="preserve"> </w:t>
      </w:r>
    </w:p>
    <w:p w14:paraId="39C3E419" w14:textId="77777777" w:rsidR="00F82993" w:rsidRDefault="00023BF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B12571E" w14:textId="77777777" w:rsidR="00F82993" w:rsidRDefault="00023BFF">
      <w:pPr>
        <w:pStyle w:val="PDParagraphDefault"/>
        <w:jc w:val="both"/>
        <w:sectPr w:rsidR="00F82993">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47941246408830"/>
        <w:tblW w:w="0" w:type="auto"/>
        <w:jc w:val="center"/>
        <w:tblLook w:val="04A0" w:firstRow="1" w:lastRow="0" w:firstColumn="1" w:lastColumn="0" w:noHBand="0" w:noVBand="1"/>
      </w:tblPr>
      <w:tblGrid>
        <w:gridCol w:w="10714"/>
      </w:tblGrid>
      <w:tr w:rsidR="00F82993" w14:paraId="47BFEFFD" w14:textId="77777777">
        <w:trPr>
          <w:jc w:val="center"/>
        </w:trPr>
        <w:tc>
          <w:tcPr>
            <w:tcW w:w="10714" w:type="dxa"/>
            <w:shd w:val="clear" w:color="auto" w:fill="93CDDC"/>
          </w:tcPr>
          <w:p w14:paraId="79A4F109" w14:textId="77777777" w:rsidR="00F82993" w:rsidRDefault="00023BFF">
            <w:pPr>
              <w:jc w:val="center"/>
            </w:pPr>
            <w:r>
              <w:rPr>
                <w:b/>
                <w:bCs/>
                <w:sz w:val="24"/>
                <w:szCs w:val="24"/>
                <w:shd w:val="clear" w:color="auto" w:fill="B6DDE8"/>
              </w:rPr>
              <w:lastRenderedPageBreak/>
              <w:t>TERM AND TERMINATION</w:t>
            </w:r>
          </w:p>
        </w:tc>
      </w:tr>
    </w:tbl>
    <w:p w14:paraId="2966915B" w14:textId="77777777" w:rsidR="00F82993" w:rsidRDefault="00F82993">
      <w:pPr>
        <w:spacing w:after="0" w:line="240" w:lineRule="auto"/>
      </w:pPr>
    </w:p>
    <w:p w14:paraId="5EE31EBB" w14:textId="77777777" w:rsidR="00F82993" w:rsidRDefault="00023BFF">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A1EE17F" w14:textId="77777777" w:rsidR="00F82993" w:rsidRDefault="00023BFF">
      <w:pPr>
        <w:pStyle w:val="PDParagraphDefault"/>
        <w:jc w:val="both"/>
      </w:pPr>
      <w:r>
        <w:t xml:space="preserve"> </w:t>
      </w:r>
    </w:p>
    <w:p w14:paraId="1DBD9EC1" w14:textId="77777777" w:rsidR="00F82993" w:rsidRDefault="00023BF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E800EE2" w14:textId="77777777" w:rsidR="00F82993" w:rsidRDefault="00F82993">
      <w:pPr>
        <w:spacing w:after="0" w:line="240" w:lineRule="auto"/>
      </w:pPr>
    </w:p>
    <w:tbl>
      <w:tblPr>
        <w:tblStyle w:val="CustomGrid1847941246707535"/>
        <w:tblW w:w="0" w:type="auto"/>
        <w:jc w:val="center"/>
        <w:tblLook w:val="04A0" w:firstRow="1" w:lastRow="0" w:firstColumn="1" w:lastColumn="0" w:noHBand="0" w:noVBand="1"/>
      </w:tblPr>
      <w:tblGrid>
        <w:gridCol w:w="10714"/>
      </w:tblGrid>
      <w:tr w:rsidR="00F82993" w14:paraId="6B7728B1" w14:textId="77777777">
        <w:trPr>
          <w:jc w:val="center"/>
        </w:trPr>
        <w:tc>
          <w:tcPr>
            <w:tcW w:w="10714" w:type="dxa"/>
            <w:shd w:val="clear" w:color="auto" w:fill="93CDDC"/>
          </w:tcPr>
          <w:p w14:paraId="61C7B37D" w14:textId="77777777" w:rsidR="00F82993" w:rsidRDefault="00023BFF">
            <w:pPr>
              <w:jc w:val="both"/>
            </w:pPr>
            <w:r>
              <w:t xml:space="preserve"> </w:t>
            </w:r>
          </w:p>
          <w:p w14:paraId="453DB5E0" w14:textId="77777777" w:rsidR="00F82993" w:rsidRDefault="00023BFF">
            <w:pPr>
              <w:jc w:val="center"/>
            </w:pPr>
            <w:r>
              <w:rPr>
                <w:b/>
                <w:bCs/>
                <w:sz w:val="24"/>
                <w:szCs w:val="24"/>
                <w:shd w:val="clear" w:color="auto" w:fill="B6DDE8"/>
              </w:rPr>
              <w:t>WARRANTY AND DISCLAIMER</w:t>
            </w:r>
          </w:p>
        </w:tc>
      </w:tr>
    </w:tbl>
    <w:p w14:paraId="5560F1BB" w14:textId="77777777" w:rsidR="00F82993" w:rsidRDefault="00F82993">
      <w:pPr>
        <w:spacing w:after="0" w:line="240" w:lineRule="auto"/>
      </w:pPr>
    </w:p>
    <w:p w14:paraId="03266E46" w14:textId="77777777" w:rsidR="00F82993" w:rsidRDefault="00023BF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4613703" w14:textId="77777777" w:rsidR="00F82993" w:rsidRDefault="00023BFF">
      <w:pPr>
        <w:pStyle w:val="PDParagraphDefault"/>
        <w:jc w:val="both"/>
      </w:pPr>
      <w:r>
        <w:rPr>
          <w:sz w:val="24"/>
          <w:szCs w:val="24"/>
        </w:rPr>
        <w:t xml:space="preserve"> </w:t>
      </w:r>
    </w:p>
    <w:p w14:paraId="50886826" w14:textId="77777777" w:rsidR="00F82993" w:rsidRDefault="00023BFF">
      <w:pPr>
        <w:pStyle w:val="PDParagraphDefault"/>
        <w:jc w:val="both"/>
        <w:sectPr w:rsidR="00F82993">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47941247274251"/>
        <w:tblW w:w="0" w:type="auto"/>
        <w:jc w:val="center"/>
        <w:tblLook w:val="04A0" w:firstRow="1" w:lastRow="0" w:firstColumn="1" w:lastColumn="0" w:noHBand="0" w:noVBand="1"/>
      </w:tblPr>
      <w:tblGrid>
        <w:gridCol w:w="10714"/>
      </w:tblGrid>
      <w:tr w:rsidR="00F82993" w14:paraId="3C3A1206" w14:textId="77777777">
        <w:trPr>
          <w:jc w:val="center"/>
        </w:trPr>
        <w:tc>
          <w:tcPr>
            <w:tcW w:w="10714" w:type="dxa"/>
            <w:shd w:val="clear" w:color="auto" w:fill="93CDDC"/>
          </w:tcPr>
          <w:p w14:paraId="1C106687" w14:textId="77777777" w:rsidR="00F82993" w:rsidRDefault="00023BFF">
            <w:pPr>
              <w:jc w:val="center"/>
            </w:pPr>
            <w:r>
              <w:rPr>
                <w:b/>
                <w:bCs/>
                <w:sz w:val="24"/>
                <w:szCs w:val="24"/>
                <w:shd w:val="clear" w:color="auto" w:fill="B6DDE8"/>
              </w:rPr>
              <w:lastRenderedPageBreak/>
              <w:t>INDEMNITY</w:t>
            </w:r>
          </w:p>
        </w:tc>
      </w:tr>
    </w:tbl>
    <w:p w14:paraId="1AD246E0" w14:textId="77777777" w:rsidR="00F82993" w:rsidRDefault="00F82993">
      <w:pPr>
        <w:spacing w:after="0" w:line="240" w:lineRule="auto"/>
      </w:pPr>
    </w:p>
    <w:p w14:paraId="0FF5B8EC" w14:textId="77777777" w:rsidR="00F82993" w:rsidRDefault="00023BF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0C3FC64" w14:textId="77777777" w:rsidR="00F82993" w:rsidRDefault="00023BFF">
      <w:pPr>
        <w:pStyle w:val="PDParagraphDefault"/>
        <w:jc w:val="both"/>
      </w:pPr>
      <w:r>
        <w:rPr>
          <w:sz w:val="24"/>
          <w:szCs w:val="24"/>
        </w:rPr>
        <w:t xml:space="preserve"> </w:t>
      </w:r>
    </w:p>
    <w:p w14:paraId="59B66D2E" w14:textId="77777777" w:rsidR="00F82993" w:rsidRDefault="00023BFF">
      <w:pPr>
        <w:pStyle w:val="PDParagraphDefault"/>
        <w:jc w:val="both"/>
      </w:pPr>
      <w:r>
        <w:rPr>
          <w:sz w:val="24"/>
          <w:szCs w:val="24"/>
        </w:rPr>
        <w:t xml:space="preserve">1) Not supplied by Company, </w:t>
      </w:r>
    </w:p>
    <w:p w14:paraId="46876A48" w14:textId="77777777" w:rsidR="00F82993" w:rsidRDefault="00023BFF">
      <w:pPr>
        <w:pStyle w:val="PDParagraphDefault"/>
        <w:jc w:val="both"/>
      </w:pPr>
      <w:r>
        <w:rPr>
          <w:sz w:val="24"/>
          <w:szCs w:val="24"/>
        </w:rPr>
        <w:t xml:space="preserve"> </w:t>
      </w:r>
    </w:p>
    <w:p w14:paraId="54052D90" w14:textId="77777777" w:rsidR="00F82993" w:rsidRDefault="00023BFF">
      <w:pPr>
        <w:pStyle w:val="PDParagraphDefault"/>
        <w:jc w:val="both"/>
      </w:pPr>
      <w:r>
        <w:rPr>
          <w:sz w:val="24"/>
          <w:szCs w:val="24"/>
        </w:rPr>
        <w:t xml:space="preserve">2) Made in whole or in part in accordance with Customer specifications, </w:t>
      </w:r>
    </w:p>
    <w:p w14:paraId="65B1CC3F" w14:textId="77777777" w:rsidR="00F82993" w:rsidRDefault="00023BFF">
      <w:pPr>
        <w:pStyle w:val="PDParagraphDefault"/>
        <w:jc w:val="both"/>
      </w:pPr>
      <w:r>
        <w:rPr>
          <w:sz w:val="24"/>
          <w:szCs w:val="24"/>
        </w:rPr>
        <w:t xml:space="preserve"> </w:t>
      </w:r>
    </w:p>
    <w:p w14:paraId="70F56C0B" w14:textId="77777777" w:rsidR="00F82993" w:rsidRDefault="00023BFF">
      <w:pPr>
        <w:pStyle w:val="PDParagraphDefault"/>
        <w:jc w:val="both"/>
      </w:pPr>
      <w:r>
        <w:rPr>
          <w:sz w:val="24"/>
          <w:szCs w:val="24"/>
        </w:rPr>
        <w:t xml:space="preserve">3) That are modified after delivery by Company, </w:t>
      </w:r>
    </w:p>
    <w:p w14:paraId="123ED610" w14:textId="77777777" w:rsidR="00F82993" w:rsidRDefault="00023BFF">
      <w:pPr>
        <w:pStyle w:val="PDParagraphDefault"/>
        <w:jc w:val="both"/>
      </w:pPr>
      <w:r>
        <w:rPr>
          <w:sz w:val="24"/>
          <w:szCs w:val="24"/>
        </w:rPr>
        <w:t xml:space="preserve"> </w:t>
      </w:r>
    </w:p>
    <w:p w14:paraId="0FA6E53A" w14:textId="77777777" w:rsidR="00F82993" w:rsidRDefault="00023BFF">
      <w:pPr>
        <w:pStyle w:val="PDParagraphDefault"/>
        <w:jc w:val="both"/>
      </w:pPr>
      <w:r>
        <w:rPr>
          <w:sz w:val="24"/>
          <w:szCs w:val="24"/>
        </w:rPr>
        <w:t xml:space="preserve">4) Combined with other products, processes or materials where the alleged infringement relates to such combination, </w:t>
      </w:r>
    </w:p>
    <w:p w14:paraId="10B4AB81" w14:textId="77777777" w:rsidR="00F82993" w:rsidRDefault="00023BFF">
      <w:pPr>
        <w:pStyle w:val="PDParagraphDefault"/>
        <w:jc w:val="both"/>
      </w:pPr>
      <w:r>
        <w:rPr>
          <w:sz w:val="24"/>
          <w:szCs w:val="24"/>
        </w:rPr>
        <w:t xml:space="preserve"> </w:t>
      </w:r>
    </w:p>
    <w:p w14:paraId="7E2427A3" w14:textId="77777777" w:rsidR="00F82993" w:rsidRDefault="00023BF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C1185C2" w14:textId="77777777" w:rsidR="00F82993" w:rsidRDefault="00023BFF">
      <w:pPr>
        <w:pStyle w:val="PDParagraphDefault"/>
        <w:jc w:val="both"/>
      </w:pPr>
      <w:r>
        <w:rPr>
          <w:sz w:val="24"/>
          <w:szCs w:val="24"/>
        </w:rPr>
        <w:t xml:space="preserve"> </w:t>
      </w:r>
    </w:p>
    <w:p w14:paraId="574552E5" w14:textId="77777777" w:rsidR="00F82993" w:rsidRDefault="00023BF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989F8DB" w14:textId="77777777" w:rsidR="00F82993" w:rsidRDefault="00023BFF">
      <w:pPr>
        <w:pStyle w:val="PDParagraphDefault"/>
        <w:jc w:val="both"/>
      </w:pPr>
      <w:r>
        <w:rPr>
          <w:sz w:val="24"/>
          <w:szCs w:val="24"/>
        </w:rPr>
        <w:t xml:space="preserve"> </w:t>
      </w:r>
    </w:p>
    <w:p w14:paraId="5D1C9EFB" w14:textId="77777777" w:rsidR="00F82993" w:rsidRDefault="00023BFF">
      <w:pPr>
        <w:pStyle w:val="PDParagraphDefault"/>
        <w:jc w:val="both"/>
      </w:pPr>
      <w:r>
        <w:rPr>
          <w:sz w:val="24"/>
          <w:szCs w:val="24"/>
        </w:rPr>
        <w:t xml:space="preserve">B. Obtain for Customer a license to continue using the Service, or </w:t>
      </w:r>
    </w:p>
    <w:p w14:paraId="2E0BF095" w14:textId="77777777" w:rsidR="00F82993" w:rsidRDefault="00023BFF">
      <w:pPr>
        <w:pStyle w:val="PDParagraphDefault"/>
        <w:jc w:val="both"/>
      </w:pPr>
      <w:r>
        <w:rPr>
          <w:sz w:val="24"/>
          <w:szCs w:val="24"/>
        </w:rPr>
        <w:t xml:space="preserve"> </w:t>
      </w:r>
    </w:p>
    <w:p w14:paraId="1B193F1A" w14:textId="77777777" w:rsidR="00F82993" w:rsidRDefault="00023BF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2967A0D" w14:textId="77777777" w:rsidR="00F82993" w:rsidRDefault="00F82993">
      <w:pPr>
        <w:spacing w:after="0" w:line="240" w:lineRule="auto"/>
      </w:pPr>
    </w:p>
    <w:tbl>
      <w:tblPr>
        <w:tblStyle w:val="CustomGrid1847941247625038"/>
        <w:tblW w:w="0" w:type="auto"/>
        <w:jc w:val="center"/>
        <w:tblLook w:val="04A0" w:firstRow="1" w:lastRow="0" w:firstColumn="1" w:lastColumn="0" w:noHBand="0" w:noVBand="1"/>
      </w:tblPr>
      <w:tblGrid>
        <w:gridCol w:w="10714"/>
      </w:tblGrid>
      <w:tr w:rsidR="00F82993" w14:paraId="44FE3224" w14:textId="77777777">
        <w:trPr>
          <w:jc w:val="center"/>
        </w:trPr>
        <w:tc>
          <w:tcPr>
            <w:tcW w:w="10714" w:type="dxa"/>
            <w:shd w:val="clear" w:color="auto" w:fill="93CDDC"/>
          </w:tcPr>
          <w:p w14:paraId="51D501A3" w14:textId="77777777" w:rsidR="00F82993" w:rsidRDefault="00023BFF">
            <w:pPr>
              <w:jc w:val="both"/>
            </w:pPr>
            <w:r>
              <w:t xml:space="preserve"> </w:t>
            </w:r>
          </w:p>
          <w:p w14:paraId="73ACBDE7" w14:textId="77777777" w:rsidR="00F82993" w:rsidRDefault="00023BFF">
            <w:pPr>
              <w:jc w:val="center"/>
            </w:pPr>
            <w:r>
              <w:rPr>
                <w:b/>
                <w:bCs/>
                <w:sz w:val="24"/>
                <w:szCs w:val="24"/>
                <w:shd w:val="clear" w:color="auto" w:fill="B6DDE8"/>
              </w:rPr>
              <w:t>LIMITATION OF LIABILITY</w:t>
            </w:r>
          </w:p>
        </w:tc>
      </w:tr>
    </w:tbl>
    <w:p w14:paraId="66D66638" w14:textId="77777777" w:rsidR="00F82993" w:rsidRDefault="00F82993">
      <w:pPr>
        <w:spacing w:after="0" w:line="240" w:lineRule="auto"/>
      </w:pPr>
    </w:p>
    <w:p w14:paraId="4A1C55B3" w14:textId="77777777" w:rsidR="00F82993" w:rsidRDefault="00023BF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C108852" w14:textId="77777777" w:rsidR="00F82993" w:rsidRDefault="00023BFF">
      <w:pPr>
        <w:pStyle w:val="PDParagraphDefault"/>
        <w:jc w:val="both"/>
      </w:pPr>
      <w:r>
        <w:rPr>
          <w:sz w:val="24"/>
          <w:szCs w:val="24"/>
        </w:rPr>
        <w:t xml:space="preserve"> </w:t>
      </w:r>
    </w:p>
    <w:p w14:paraId="614A98E4" w14:textId="77777777" w:rsidR="00F82993" w:rsidRDefault="00023BFF">
      <w:pPr>
        <w:pStyle w:val="PDParagraphDefault"/>
        <w:jc w:val="both"/>
      </w:pPr>
      <w:r>
        <w:rPr>
          <w:sz w:val="24"/>
          <w:szCs w:val="24"/>
        </w:rPr>
        <w:t xml:space="preserve">THERETO UNDER ANY CONTRACT, NEGLIGENCE, STRICT LIABILITY OR OTHER THEORY: </w:t>
      </w:r>
    </w:p>
    <w:p w14:paraId="05D83A46" w14:textId="77777777" w:rsidR="00F82993" w:rsidRDefault="00023BFF">
      <w:pPr>
        <w:pStyle w:val="PDParagraphDefault"/>
        <w:jc w:val="both"/>
      </w:pPr>
      <w:r>
        <w:rPr>
          <w:sz w:val="24"/>
          <w:szCs w:val="24"/>
        </w:rPr>
        <w:t xml:space="preserve"> </w:t>
      </w:r>
    </w:p>
    <w:p w14:paraId="534041EE" w14:textId="77777777" w:rsidR="00F82993" w:rsidRDefault="00023BF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32E31A2" w14:textId="77777777" w:rsidR="00F82993" w:rsidRDefault="00023BFF">
      <w:pPr>
        <w:pStyle w:val="PDParagraphDefault"/>
        <w:jc w:val="both"/>
      </w:pPr>
      <w:r>
        <w:rPr>
          <w:sz w:val="24"/>
          <w:szCs w:val="24"/>
        </w:rPr>
        <w:t xml:space="preserve"> </w:t>
      </w:r>
    </w:p>
    <w:p w14:paraId="7E32FC73" w14:textId="77777777" w:rsidR="00F82993" w:rsidRDefault="00023BF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50BB780" w14:textId="77777777" w:rsidR="00F82993" w:rsidRDefault="00023BFF">
      <w:pPr>
        <w:pStyle w:val="PDParagraphDefault"/>
        <w:jc w:val="both"/>
      </w:pPr>
      <w:r>
        <w:rPr>
          <w:sz w:val="24"/>
          <w:szCs w:val="24"/>
        </w:rPr>
        <w:t>​</w:t>
      </w:r>
    </w:p>
    <w:p w14:paraId="2D8B5662" w14:textId="77777777" w:rsidR="00F82993" w:rsidRDefault="00023BFF">
      <w:pPr>
        <w:pStyle w:val="PDParagraphDefault"/>
        <w:jc w:val="both"/>
      </w:pPr>
      <w:r>
        <w:rPr>
          <w:sz w:val="24"/>
          <w:szCs w:val="24"/>
        </w:rPr>
        <w:t xml:space="preserve"> C) FOR ANY DELAY, FAILURE, OR INABILITY TO PERFORM RESULTING FROM CHANGES, MODIFICATIONS, OR DISCONTINUATION OF THIRD-PARTY PROVIDER APIs OR FEATURES, WHICH ARE OUTSIDE COMPANY’S CONTROL.</w:t>
      </w:r>
    </w:p>
    <w:p w14:paraId="557DBFDF" w14:textId="77777777" w:rsidR="00F82993" w:rsidRDefault="00023BFF">
      <w:pPr>
        <w:pStyle w:val="PDParagraphDefault"/>
      </w:pPr>
      <w:r>
        <w:rPr>
          <w:sz w:val="24"/>
          <w:szCs w:val="24"/>
        </w:rPr>
        <w:t xml:space="preserve"> </w:t>
      </w:r>
    </w:p>
    <w:p w14:paraId="5436B8C9" w14:textId="77777777" w:rsidR="00F82993" w:rsidRDefault="00023BFF">
      <w:pPr>
        <w:pStyle w:val="PDParagraphDefault"/>
      </w:pPr>
      <w:r>
        <w:rPr>
          <w:sz w:val="24"/>
          <w:szCs w:val="24"/>
        </w:rPr>
        <w:t>(D) FOR ANY INDIRECT, EXEMPLARY, INCIDENTAL, SPECIAL OR CONSEQUENTIAL DAMAGES. (E) FOR ANY MATTER BEYOND COMPANY’S REASONABLE CONTROL. OR</w:t>
      </w:r>
    </w:p>
    <w:p w14:paraId="525BCAA4" w14:textId="77777777" w:rsidR="00F82993" w:rsidRDefault="00023BFF">
      <w:pPr>
        <w:pStyle w:val="PDParagraphDefault"/>
      </w:pPr>
      <w:r>
        <w:rPr>
          <w:sz w:val="24"/>
          <w:szCs w:val="24"/>
        </w:rPr>
        <w:t>(F) FOR ANY AMOUNTS THAT, TOGETHER WITH</w:t>
      </w:r>
    </w:p>
    <w:p w14:paraId="2679C454" w14:textId="77777777" w:rsidR="00F82993" w:rsidRDefault="00023BFF">
      <w:pPr>
        <w:pStyle w:val="PDParagraphDefault"/>
      </w:pPr>
      <w:r>
        <w:rPr>
          <w:sz w:val="24"/>
          <w:szCs w:val="24"/>
        </w:rPr>
        <w:t xml:space="preserve"> </w:t>
      </w:r>
    </w:p>
    <w:p w14:paraId="286DA0AF" w14:textId="77777777" w:rsidR="00F82993" w:rsidRDefault="00023BFF">
      <w:pPr>
        <w:pStyle w:val="PDParagraphDefault"/>
        <w:sectPr w:rsidR="00F82993">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1847941248228807"/>
        <w:tblW w:w="0" w:type="auto"/>
        <w:jc w:val="center"/>
        <w:tblLook w:val="04A0" w:firstRow="1" w:lastRow="0" w:firstColumn="1" w:lastColumn="0" w:noHBand="0" w:noVBand="1"/>
      </w:tblPr>
      <w:tblGrid>
        <w:gridCol w:w="10714"/>
      </w:tblGrid>
      <w:tr w:rsidR="00F82993" w14:paraId="51AC82AE" w14:textId="77777777">
        <w:trPr>
          <w:jc w:val="center"/>
        </w:trPr>
        <w:tc>
          <w:tcPr>
            <w:tcW w:w="10714" w:type="dxa"/>
            <w:shd w:val="clear" w:color="auto" w:fill="93CDDC"/>
          </w:tcPr>
          <w:p w14:paraId="10BA2F12" w14:textId="77777777" w:rsidR="00F82993" w:rsidRDefault="00023BFF">
            <w:pPr>
              <w:jc w:val="center"/>
            </w:pPr>
            <w:r>
              <w:rPr>
                <w:b/>
                <w:bCs/>
                <w:sz w:val="24"/>
                <w:szCs w:val="24"/>
                <w:shd w:val="clear" w:color="auto" w:fill="B6DDE8"/>
              </w:rPr>
              <w:lastRenderedPageBreak/>
              <w:t>MISCELLANEOUS</w:t>
            </w:r>
          </w:p>
        </w:tc>
      </w:tr>
    </w:tbl>
    <w:p w14:paraId="621E2F71" w14:textId="77777777" w:rsidR="00F82993" w:rsidRDefault="00F82993">
      <w:pPr>
        <w:spacing w:after="0" w:line="240" w:lineRule="auto"/>
      </w:pPr>
    </w:p>
    <w:p w14:paraId="3B0EE0E9" w14:textId="77777777" w:rsidR="00F82993" w:rsidRDefault="00023BFF">
      <w:pPr>
        <w:pStyle w:val="PDParagraphDefault"/>
        <w:jc w:val="both"/>
        <w:sectPr w:rsidR="00F82993">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47941248884467"/>
        <w:tblW w:w="0" w:type="auto"/>
        <w:jc w:val="center"/>
        <w:tblLook w:val="04A0" w:firstRow="1" w:lastRow="0" w:firstColumn="1" w:lastColumn="0" w:noHBand="0" w:noVBand="1"/>
      </w:tblPr>
      <w:tblGrid>
        <w:gridCol w:w="10714"/>
      </w:tblGrid>
      <w:tr w:rsidR="00F82993" w14:paraId="0C603D91" w14:textId="77777777">
        <w:trPr>
          <w:jc w:val="center"/>
        </w:trPr>
        <w:tc>
          <w:tcPr>
            <w:tcW w:w="10714" w:type="dxa"/>
            <w:shd w:val="clear" w:color="auto" w:fill="93CDDC"/>
          </w:tcPr>
          <w:p w14:paraId="44D722D6" w14:textId="77777777" w:rsidR="00F82993" w:rsidRDefault="00023BFF">
            <w:pPr>
              <w:jc w:val="center"/>
            </w:pPr>
            <w:r>
              <w:rPr>
                <w:b/>
                <w:bCs/>
                <w:sz w:val="24"/>
                <w:szCs w:val="24"/>
                <w:shd w:val="clear" w:color="auto" w:fill="B6DDE8"/>
              </w:rPr>
              <w:lastRenderedPageBreak/>
              <w:t>Exhibit 1- INCLUDED IN MIGRATION</w:t>
            </w:r>
          </w:p>
        </w:tc>
      </w:tr>
    </w:tbl>
    <w:p w14:paraId="6326A4A3" w14:textId="77777777" w:rsidR="00F82993" w:rsidRDefault="00F82993">
      <w:pPr>
        <w:spacing w:after="0" w:line="240" w:lineRule="auto"/>
      </w:pPr>
    </w:p>
    <w:tbl>
      <w:tblPr>
        <w:tblStyle w:val="TableGridWithHeader"/>
        <w:tblW w:w="0" w:type="auto"/>
        <w:jc w:val="center"/>
        <w:tblLook w:val="04A0" w:firstRow="1" w:lastRow="0" w:firstColumn="1" w:lastColumn="0" w:noHBand="0" w:noVBand="1"/>
      </w:tblPr>
      <w:tblGrid>
        <w:gridCol w:w="3198"/>
        <w:gridCol w:w="7500"/>
      </w:tblGrid>
      <w:tr w:rsidR="00F82993" w14:paraId="3F5479D1" w14:textId="77777777" w:rsidTr="00F8299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86ED8F" w14:textId="77777777" w:rsidR="00F82993" w:rsidRDefault="00023BFF">
            <w:r>
              <w:rPr>
                <w:b w:val="0"/>
                <w:bCs w:val="0"/>
              </w:rPr>
              <w:t>INCLUDED IN GOOGLE MYDRIVE TO EGNYTE MIGRATION FEATURES</w:t>
            </w:r>
          </w:p>
        </w:tc>
      </w:tr>
      <w:tr w:rsidR="00F82993" w14:paraId="0A7F9346" w14:textId="77777777" w:rsidTr="00F82993">
        <w:trPr>
          <w:jc w:val="center"/>
        </w:trPr>
        <w:tc>
          <w:tcPr>
            <w:tcW w:w="3202" w:type="dxa"/>
          </w:tcPr>
          <w:p w14:paraId="26D20BDD" w14:textId="77777777" w:rsidR="00F82993" w:rsidRDefault="00023BFF">
            <w:r>
              <w:rPr>
                <w:b/>
                <w:bCs/>
              </w:rPr>
              <w:t>Preserving File/Folder structure</w:t>
            </w:r>
          </w:p>
        </w:tc>
        <w:tc>
          <w:tcPr>
            <w:tcW w:w="7512" w:type="dxa"/>
          </w:tcPr>
          <w:p w14:paraId="631DD4F4" w14:textId="77777777" w:rsidR="00F82993" w:rsidRDefault="00023BFF">
            <w:proofErr w:type="spellStart"/>
            <w:r>
              <w:t>CloudFuze</w:t>
            </w:r>
            <w:proofErr w:type="spellEnd"/>
            <w:r>
              <w:t xml:space="preserve"> ensures the seamless migration of the data from the source cloud to destination, preserving the accuracy and integrity of the data structure.</w:t>
            </w:r>
          </w:p>
        </w:tc>
      </w:tr>
      <w:tr w:rsidR="00F82993" w14:paraId="3FB94F90" w14:textId="77777777" w:rsidTr="00F82993">
        <w:trPr>
          <w:jc w:val="center"/>
        </w:trPr>
        <w:tc>
          <w:tcPr>
            <w:tcW w:w="3202" w:type="dxa"/>
          </w:tcPr>
          <w:p w14:paraId="5B4196DB" w14:textId="77777777" w:rsidR="00F82993" w:rsidRDefault="00023BFF">
            <w:r>
              <w:rPr>
                <w:b/>
                <w:bCs/>
              </w:rPr>
              <w:t>Onetime</w:t>
            </w:r>
          </w:p>
        </w:tc>
        <w:tc>
          <w:tcPr>
            <w:tcW w:w="7512" w:type="dxa"/>
          </w:tcPr>
          <w:p w14:paraId="7E4532C3" w14:textId="77777777" w:rsidR="00F82993" w:rsidRDefault="00023BFF">
            <w:r>
              <w:t>The initial data migration from source to destination is considered as One-time migration.</w:t>
            </w:r>
          </w:p>
        </w:tc>
      </w:tr>
      <w:tr w:rsidR="00F82993" w14:paraId="2502B7FD" w14:textId="77777777" w:rsidTr="00F82993">
        <w:trPr>
          <w:jc w:val="center"/>
        </w:trPr>
        <w:tc>
          <w:tcPr>
            <w:tcW w:w="3202" w:type="dxa"/>
          </w:tcPr>
          <w:p w14:paraId="432E105E" w14:textId="77777777" w:rsidR="00F82993" w:rsidRDefault="00023BFF">
            <w:r>
              <w:rPr>
                <w:b/>
                <w:bCs/>
              </w:rPr>
              <w:t>Delta</w:t>
            </w:r>
          </w:p>
        </w:tc>
        <w:tc>
          <w:tcPr>
            <w:tcW w:w="7512" w:type="dxa"/>
          </w:tcPr>
          <w:p w14:paraId="5936C3CF" w14:textId="77777777" w:rsidR="00F82993" w:rsidRDefault="00023BFF">
            <w:r>
              <w:t>Migration of incremental changes made in source during the onetime migration.</w:t>
            </w:r>
          </w:p>
        </w:tc>
      </w:tr>
      <w:tr w:rsidR="00F82993" w14:paraId="0570BF25" w14:textId="77777777" w:rsidTr="00F82993">
        <w:trPr>
          <w:jc w:val="center"/>
        </w:trPr>
        <w:tc>
          <w:tcPr>
            <w:tcW w:w="3202" w:type="dxa"/>
          </w:tcPr>
          <w:p w14:paraId="74592BF0" w14:textId="77777777" w:rsidR="00F82993" w:rsidRDefault="00023BFF">
            <w:r>
              <w:rPr>
                <w:b/>
                <w:bCs/>
              </w:rPr>
              <w:t>Shared links</w:t>
            </w:r>
          </w:p>
        </w:tc>
        <w:tc>
          <w:tcPr>
            <w:tcW w:w="7512" w:type="dxa"/>
          </w:tcPr>
          <w:p w14:paraId="1BF79DE3" w14:textId="77777777" w:rsidR="00F82993" w:rsidRDefault="00023BFF">
            <w:proofErr w:type="spellStart"/>
            <w:r>
              <w:t>CloudFuze</w:t>
            </w:r>
            <w:proofErr w:type="spellEnd"/>
            <w:r>
              <w:t xml:space="preserve"> migrates all shared links from source to destination and maintains the type of links.</w:t>
            </w:r>
          </w:p>
        </w:tc>
      </w:tr>
      <w:tr w:rsidR="00F82993" w14:paraId="0B98C372" w14:textId="77777777" w:rsidTr="00F82993">
        <w:trPr>
          <w:jc w:val="center"/>
        </w:trPr>
        <w:tc>
          <w:tcPr>
            <w:tcW w:w="3202" w:type="dxa"/>
          </w:tcPr>
          <w:p w14:paraId="5161B253" w14:textId="77777777" w:rsidR="00F82993" w:rsidRDefault="00023BFF">
            <w:r>
              <w:rPr>
                <w:b/>
                <w:bCs/>
              </w:rPr>
              <w:t>Version History</w:t>
            </w:r>
          </w:p>
        </w:tc>
        <w:tc>
          <w:tcPr>
            <w:tcW w:w="7512" w:type="dxa"/>
          </w:tcPr>
          <w:p w14:paraId="2C0309B9" w14:textId="77777777" w:rsidR="00F82993" w:rsidRDefault="00023BFF">
            <w:r>
              <w:t>Migration of all file versions from source to destination.</w:t>
            </w:r>
          </w:p>
        </w:tc>
      </w:tr>
      <w:tr w:rsidR="00F82993" w14:paraId="0FDCAC3A" w14:textId="77777777" w:rsidTr="00F82993">
        <w:trPr>
          <w:jc w:val="center"/>
        </w:trPr>
        <w:tc>
          <w:tcPr>
            <w:tcW w:w="3202" w:type="dxa"/>
          </w:tcPr>
          <w:p w14:paraId="7E8E9998" w14:textId="77777777" w:rsidR="00F82993" w:rsidRDefault="00023BFF">
            <w:r>
              <w:rPr>
                <w:b/>
                <w:bCs/>
              </w:rPr>
              <w:t>Metadata</w:t>
            </w:r>
          </w:p>
        </w:tc>
        <w:tc>
          <w:tcPr>
            <w:tcW w:w="7512" w:type="dxa"/>
          </w:tcPr>
          <w:p w14:paraId="3FA74A5D" w14:textId="77777777" w:rsidR="00F82993" w:rsidRDefault="00023BFF">
            <w:r>
              <w:t>Maintaining the original timestamps, including creation and modification dates and times, when transferring data to the destination cloud.</w:t>
            </w:r>
          </w:p>
        </w:tc>
      </w:tr>
      <w:tr w:rsidR="00F82993" w14:paraId="1AD4175A" w14:textId="77777777" w:rsidTr="00F82993">
        <w:trPr>
          <w:jc w:val="center"/>
        </w:trPr>
        <w:tc>
          <w:tcPr>
            <w:tcW w:w="3202" w:type="dxa"/>
          </w:tcPr>
          <w:p w14:paraId="1FC7E9C4" w14:textId="77777777" w:rsidR="00F82993" w:rsidRDefault="00023BFF">
            <w:r>
              <w:rPr>
                <w:b/>
                <w:bCs/>
              </w:rPr>
              <w:t>Auto-Retry</w:t>
            </w:r>
          </w:p>
        </w:tc>
        <w:tc>
          <w:tcPr>
            <w:tcW w:w="7512" w:type="dxa"/>
          </w:tcPr>
          <w:p w14:paraId="535FBCA0" w14:textId="77777777" w:rsidR="00F82993" w:rsidRDefault="00023BFF">
            <w:r>
              <w:t>The system will automatically prevent the generation of email notifications for collaborations on folders/files originating from the destination cloud.</w:t>
            </w:r>
          </w:p>
        </w:tc>
      </w:tr>
    </w:tbl>
    <w:p w14:paraId="55908746" w14:textId="77777777" w:rsidR="00F82993" w:rsidRDefault="00F82993">
      <w:pPr>
        <w:spacing w:after="0" w:line="240" w:lineRule="auto"/>
      </w:pPr>
    </w:p>
    <w:p w14:paraId="24A26F62" w14:textId="77777777" w:rsidR="00F82993" w:rsidRDefault="00F82993">
      <w:pPr>
        <w:pStyle w:val="PDParagraphDefault"/>
        <w:sectPr w:rsidR="00F82993">
          <w:headerReference w:type="default" r:id="rId23"/>
          <w:footerReference w:type="default" r:id="rId24"/>
          <w:pgSz w:w="12240" w:h="15840" w:code="1"/>
          <w:pgMar w:top="979" w:right="763" w:bottom="979" w:left="763" w:header="240" w:footer="240" w:gutter="0"/>
          <w:cols w:space="720"/>
        </w:sectPr>
      </w:pPr>
    </w:p>
    <w:tbl>
      <w:tblPr>
        <w:tblStyle w:val="CustomGrid1847941249553109"/>
        <w:tblW w:w="0" w:type="auto"/>
        <w:jc w:val="center"/>
        <w:tblLook w:val="04A0" w:firstRow="1" w:lastRow="0" w:firstColumn="1" w:lastColumn="0" w:noHBand="0" w:noVBand="1"/>
      </w:tblPr>
      <w:tblGrid>
        <w:gridCol w:w="10714"/>
      </w:tblGrid>
      <w:tr w:rsidR="00F82993" w14:paraId="087E08EB" w14:textId="77777777">
        <w:trPr>
          <w:jc w:val="center"/>
        </w:trPr>
        <w:tc>
          <w:tcPr>
            <w:tcW w:w="10714" w:type="dxa"/>
            <w:shd w:val="clear" w:color="auto" w:fill="93CDDC"/>
          </w:tcPr>
          <w:p w14:paraId="0697CC1C" w14:textId="77777777" w:rsidR="00F82993" w:rsidRDefault="00023BFF">
            <w:pPr>
              <w:jc w:val="center"/>
            </w:pPr>
            <w:r>
              <w:rPr>
                <w:b/>
                <w:bCs/>
                <w:sz w:val="24"/>
                <w:szCs w:val="24"/>
                <w:shd w:val="clear" w:color="auto" w:fill="B6DDE8"/>
              </w:rPr>
              <w:lastRenderedPageBreak/>
              <w:t>Exhibit 2- NOT INCLUDED IN MIGRATION</w:t>
            </w:r>
          </w:p>
        </w:tc>
      </w:tr>
    </w:tbl>
    <w:p w14:paraId="6628E26E" w14:textId="77777777" w:rsidR="00F82993" w:rsidRDefault="00F82993">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82993" w14:paraId="55A95782" w14:textId="77777777" w:rsidTr="00F8299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983859B" w14:textId="77777777" w:rsidR="00F82993" w:rsidRDefault="00023BFF">
            <w:pPr>
              <w:jc w:val="center"/>
            </w:pPr>
            <w:r>
              <w:rPr>
                <w:b w:val="0"/>
                <w:bCs w:val="0"/>
              </w:rPr>
              <w:t>NOT INCLUDED IN GOOGLE MYDRIVE TO EGNYTE MIGRATION FEATURES</w:t>
            </w:r>
          </w:p>
        </w:tc>
      </w:tr>
      <w:tr w:rsidR="00F82993" w14:paraId="2792E071" w14:textId="77777777" w:rsidTr="00F82993">
        <w:trPr>
          <w:jc w:val="center"/>
        </w:trPr>
        <w:tc>
          <w:tcPr>
            <w:tcW w:w="3112" w:type="dxa"/>
          </w:tcPr>
          <w:p w14:paraId="5C8F0C03" w14:textId="77777777" w:rsidR="00F82993" w:rsidRDefault="00023BFF">
            <w:r>
              <w:rPr>
                <w:b/>
                <w:bCs/>
                <w:sz w:val="21"/>
                <w:szCs w:val="21"/>
              </w:rPr>
              <w:t>Versions</w:t>
            </w:r>
          </w:p>
        </w:tc>
        <w:tc>
          <w:tcPr>
            <w:tcW w:w="7602" w:type="dxa"/>
          </w:tcPr>
          <w:p w14:paraId="76CCBD9B" w14:textId="77777777" w:rsidR="00F82993" w:rsidRDefault="00023BFF">
            <w:r>
              <w:rPr>
                <w:sz w:val="21"/>
                <w:szCs w:val="21"/>
              </w:rPr>
              <w:t>Migration of all file versions from source to destination.</w:t>
            </w:r>
          </w:p>
        </w:tc>
      </w:tr>
      <w:tr w:rsidR="00F82993" w14:paraId="5C1700A0" w14:textId="77777777" w:rsidTr="00F82993">
        <w:trPr>
          <w:jc w:val="center"/>
        </w:trPr>
        <w:tc>
          <w:tcPr>
            <w:tcW w:w="3112" w:type="dxa"/>
          </w:tcPr>
          <w:p w14:paraId="48B90FB7" w14:textId="77777777" w:rsidR="00F82993" w:rsidRDefault="00023BFF">
            <w:pPr>
              <w:spacing w:line="264" w:lineRule="auto"/>
            </w:pPr>
            <w:r>
              <w:rPr>
                <w:b/>
                <w:bCs/>
                <w:sz w:val="21"/>
                <w:szCs w:val="21"/>
              </w:rPr>
              <w:t>Embedded Links</w:t>
            </w:r>
          </w:p>
        </w:tc>
        <w:tc>
          <w:tcPr>
            <w:tcW w:w="7602" w:type="dxa"/>
          </w:tcPr>
          <w:p w14:paraId="7E9CAFF3" w14:textId="77777777" w:rsidR="00F82993" w:rsidRDefault="00023BFF">
            <w:r>
              <w:rPr>
                <w:sz w:val="21"/>
                <w:szCs w:val="21"/>
              </w:rPr>
              <w:t>The system retains the addresses of links present within a file, which point to other files in the cloud. These links' addresses will be transformed into appropriate destination formats during Migration.</w:t>
            </w:r>
          </w:p>
        </w:tc>
      </w:tr>
      <w:tr w:rsidR="00F82993" w14:paraId="41D4D969" w14:textId="77777777" w:rsidTr="00F82993">
        <w:trPr>
          <w:jc w:val="center"/>
        </w:trPr>
        <w:tc>
          <w:tcPr>
            <w:tcW w:w="3112" w:type="dxa"/>
          </w:tcPr>
          <w:p w14:paraId="797FE3FF" w14:textId="77777777" w:rsidR="00F82993" w:rsidRDefault="00023BFF">
            <w:pPr>
              <w:spacing w:line="264" w:lineRule="auto"/>
            </w:pPr>
            <w:r>
              <w:rPr>
                <w:b/>
                <w:bCs/>
                <w:sz w:val="21"/>
                <w:szCs w:val="21"/>
              </w:rPr>
              <w:t>Selective Versions</w:t>
            </w:r>
          </w:p>
        </w:tc>
        <w:tc>
          <w:tcPr>
            <w:tcW w:w="7602" w:type="dxa"/>
          </w:tcPr>
          <w:p w14:paraId="3A5AA0BA" w14:textId="77777777" w:rsidR="00F82993" w:rsidRDefault="00023BFF">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1DA562D2" w14:textId="77777777" w:rsidR="00F82993" w:rsidRDefault="00F82993">
      <w:pPr>
        <w:spacing w:after="0" w:line="240" w:lineRule="auto"/>
      </w:pPr>
    </w:p>
    <w:p w14:paraId="6CCCC550" w14:textId="77777777" w:rsidR="00F82993" w:rsidRDefault="00F82993">
      <w:pPr>
        <w:pStyle w:val="PDParagraphDefault"/>
      </w:pPr>
    </w:p>
    <w:p w14:paraId="06BA82A8" w14:textId="77777777" w:rsidR="00F82993" w:rsidRDefault="00F82993">
      <w:pPr>
        <w:spacing w:after="0" w:line="240" w:lineRule="auto"/>
      </w:pPr>
    </w:p>
    <w:p w14:paraId="3C330C6C" w14:textId="77777777" w:rsidR="00F82993" w:rsidRDefault="00F82993">
      <w:pPr>
        <w:pStyle w:val="PDParagraphDefault"/>
      </w:pPr>
    </w:p>
    <w:sectPr w:rsidR="00F82993">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74DF9" w14:textId="77777777" w:rsidR="003F6F24" w:rsidRDefault="003F6F24">
      <w:pPr>
        <w:spacing w:after="0" w:line="240" w:lineRule="auto"/>
      </w:pPr>
      <w:r>
        <w:separator/>
      </w:r>
    </w:p>
  </w:endnote>
  <w:endnote w:type="continuationSeparator" w:id="0">
    <w:p w14:paraId="1716BA85" w14:textId="77777777" w:rsidR="003F6F24" w:rsidRDefault="003F6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DD75"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AC1B41D"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277FE6" w14:textId="77777777" w:rsidR="00F82993" w:rsidRDefault="00F82993">
    <w:pPr>
      <w:pStyle w:val="PDFooter"/>
      <w:jc w:val="center"/>
    </w:pPr>
  </w:p>
  <w:p w14:paraId="4A625958" w14:textId="77777777" w:rsidR="00F82993" w:rsidRDefault="00F8299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43F2" w14:textId="77777777" w:rsidR="00B87BAD" w:rsidRDefault="00B87B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FE68"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2EC92D"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E8A4AE" w14:textId="77777777" w:rsidR="00F82993" w:rsidRDefault="00F82993">
    <w:pPr>
      <w:pStyle w:val="PDFooter"/>
      <w:jc w:val="center"/>
    </w:pPr>
  </w:p>
  <w:p w14:paraId="66027F2D" w14:textId="77777777" w:rsidR="00F82993" w:rsidRDefault="00F8299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0C6E0"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AA64D4"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EAF09C" w14:textId="77777777" w:rsidR="00F82993" w:rsidRDefault="00F82993">
    <w:pPr>
      <w:pStyle w:val="PDFooter"/>
      <w:jc w:val="center"/>
    </w:pPr>
  </w:p>
  <w:p w14:paraId="5A1D511C" w14:textId="77777777" w:rsidR="00F82993" w:rsidRDefault="00F8299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597A"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897767C"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A952BB" w14:textId="77777777" w:rsidR="00F82993" w:rsidRDefault="00F82993">
    <w:pPr>
      <w:pStyle w:val="PDFooter"/>
      <w:jc w:val="center"/>
    </w:pPr>
  </w:p>
  <w:p w14:paraId="6BD7A80C" w14:textId="77777777" w:rsidR="00F82993" w:rsidRDefault="00F8299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1859"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88EC5B5"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438426" w14:textId="77777777" w:rsidR="00F82993" w:rsidRDefault="00F82993">
    <w:pPr>
      <w:pStyle w:val="PDFooter"/>
      <w:jc w:val="center"/>
    </w:pPr>
  </w:p>
  <w:p w14:paraId="31318604" w14:textId="77777777" w:rsidR="00F82993" w:rsidRDefault="00F8299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D0B8"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361D48"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0DFEFD" w14:textId="77777777" w:rsidR="00F82993" w:rsidRDefault="00F82993">
    <w:pPr>
      <w:pStyle w:val="PDFooter"/>
      <w:jc w:val="center"/>
    </w:pPr>
  </w:p>
  <w:p w14:paraId="40FC13B8" w14:textId="77777777" w:rsidR="00F82993" w:rsidRDefault="00F8299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CC62"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D63CAD4"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691158" w14:textId="77777777" w:rsidR="00F82993" w:rsidRDefault="00F82993">
    <w:pPr>
      <w:pStyle w:val="PDFooter"/>
      <w:jc w:val="center"/>
    </w:pPr>
  </w:p>
  <w:p w14:paraId="41CB06C7" w14:textId="77777777" w:rsidR="00F82993" w:rsidRDefault="00F8299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69F1"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3427C8"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E6FD59" w14:textId="77777777" w:rsidR="00F82993" w:rsidRDefault="00F82993">
    <w:pPr>
      <w:pStyle w:val="PDFooter"/>
      <w:jc w:val="center"/>
    </w:pPr>
  </w:p>
  <w:p w14:paraId="58920311" w14:textId="77777777" w:rsidR="00F82993" w:rsidRDefault="00F82993">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EF6E"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29024A"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49949F" w14:textId="77777777" w:rsidR="00F82993" w:rsidRDefault="00F82993">
    <w:pPr>
      <w:pStyle w:val="PDFooter"/>
      <w:jc w:val="center"/>
    </w:pPr>
  </w:p>
  <w:p w14:paraId="7ED75307" w14:textId="77777777" w:rsidR="00F82993" w:rsidRDefault="00F82993">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25D6A" w14:textId="77777777" w:rsidR="003F6F24" w:rsidRDefault="003F6F24">
      <w:pPr>
        <w:spacing w:after="0" w:line="240" w:lineRule="auto"/>
      </w:pPr>
      <w:r>
        <w:separator/>
      </w:r>
    </w:p>
  </w:footnote>
  <w:footnote w:type="continuationSeparator" w:id="0">
    <w:p w14:paraId="48E7D515" w14:textId="77777777" w:rsidR="003F6F24" w:rsidRDefault="003F6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D621" w14:textId="77777777" w:rsidR="00F82993" w:rsidRDefault="00F82993">
    <w:pPr>
      <w:pStyle w:val="PDHeader"/>
    </w:pPr>
  </w:p>
  <w:p w14:paraId="38C0991D"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39A4C00D" w14:textId="77777777">
      <w:trPr>
        <w:jc w:val="center"/>
      </w:trPr>
      <w:tc>
        <w:tcPr>
          <w:tcW w:w="2741" w:type="dxa"/>
        </w:tcPr>
        <w:p w14:paraId="4FBEC14E" w14:textId="77777777" w:rsidR="00F82993" w:rsidRDefault="00023BFF">
          <w:pPr>
            <w:jc w:val="center"/>
          </w:pPr>
          <w:r>
            <w:rPr>
              <w:noProof/>
            </w:rPr>
            <w:drawing>
              <wp:inline distT="0" distB="0" distL="0" distR="0" wp14:anchorId="3B2B9CF7" wp14:editId="13317830">
                <wp:extent cx="1066800" cy="1066800"/>
                <wp:effectExtent l="0" t="0" r="0" b="0"/>
                <wp:docPr id="1028668872" name="Picture 102866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0AAA05" w14:textId="77777777" w:rsidR="00F82993" w:rsidRDefault="00F82993">
          <w:pPr>
            <w:pStyle w:val="PDHeader"/>
          </w:pPr>
        </w:p>
      </w:tc>
      <w:tc>
        <w:tcPr>
          <w:tcW w:w="3732" w:type="dxa"/>
        </w:tcPr>
        <w:p w14:paraId="0829761C" w14:textId="77777777" w:rsidR="00F82993" w:rsidRDefault="00023BFF">
          <w:pPr>
            <w:jc w:val="center"/>
          </w:pPr>
          <w:r>
            <w:rPr>
              <w:noProof/>
            </w:rPr>
            <w:drawing>
              <wp:inline distT="0" distB="0" distL="0" distR="0" wp14:anchorId="6BDC95B6" wp14:editId="086863E0">
                <wp:extent cx="1638300" cy="600075"/>
                <wp:effectExtent l="0" t="0" r="0" b="0"/>
                <wp:docPr id="1876309156" name="Picture 1876309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2EA5" w14:textId="77777777" w:rsidR="00B87BAD" w:rsidRDefault="00B87B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7E59" w14:textId="77777777" w:rsidR="00F82993" w:rsidRDefault="00F82993">
    <w:pPr>
      <w:pStyle w:val="PDHeader"/>
    </w:pPr>
  </w:p>
  <w:p w14:paraId="5C540B73"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1EDAE96B" w14:textId="77777777">
      <w:trPr>
        <w:jc w:val="center"/>
      </w:trPr>
      <w:tc>
        <w:tcPr>
          <w:tcW w:w="2741" w:type="dxa"/>
        </w:tcPr>
        <w:p w14:paraId="1F4822EE" w14:textId="77777777" w:rsidR="00F82993" w:rsidRDefault="00023BFF">
          <w:pPr>
            <w:jc w:val="center"/>
          </w:pPr>
          <w:r>
            <w:rPr>
              <w:noProof/>
            </w:rPr>
            <w:drawing>
              <wp:inline distT="0" distB="0" distL="0" distR="0" wp14:anchorId="27CC4C7D" wp14:editId="639F0F28">
                <wp:extent cx="1066800" cy="1066800"/>
                <wp:effectExtent l="0" t="0" r="0" b="0"/>
                <wp:docPr id="1271602051" name="Picture 127160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70CA5F" w14:textId="77777777" w:rsidR="00F82993" w:rsidRDefault="00F82993">
          <w:pPr>
            <w:pStyle w:val="PDHeader"/>
          </w:pPr>
        </w:p>
      </w:tc>
      <w:tc>
        <w:tcPr>
          <w:tcW w:w="3732" w:type="dxa"/>
        </w:tcPr>
        <w:p w14:paraId="5B10640B" w14:textId="77777777" w:rsidR="00F82993" w:rsidRDefault="00023BFF">
          <w:pPr>
            <w:jc w:val="center"/>
          </w:pPr>
          <w:r>
            <w:rPr>
              <w:noProof/>
            </w:rPr>
            <w:drawing>
              <wp:inline distT="0" distB="0" distL="0" distR="0" wp14:anchorId="681550C3" wp14:editId="14C843E0">
                <wp:extent cx="1638300" cy="600075"/>
                <wp:effectExtent l="0" t="0" r="0" b="0"/>
                <wp:docPr id="806573461" name="Picture 80657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21D1" w14:textId="77777777" w:rsidR="00F82993" w:rsidRDefault="00F82993">
    <w:pPr>
      <w:pStyle w:val="PDHeader"/>
    </w:pPr>
  </w:p>
  <w:p w14:paraId="704F13C8"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217CB72E" w14:textId="77777777">
      <w:trPr>
        <w:jc w:val="center"/>
      </w:trPr>
      <w:tc>
        <w:tcPr>
          <w:tcW w:w="2741" w:type="dxa"/>
        </w:tcPr>
        <w:p w14:paraId="24B6DD17" w14:textId="77777777" w:rsidR="00F82993" w:rsidRDefault="00023BFF">
          <w:pPr>
            <w:jc w:val="center"/>
          </w:pPr>
          <w:r>
            <w:rPr>
              <w:noProof/>
            </w:rPr>
            <w:drawing>
              <wp:inline distT="0" distB="0" distL="0" distR="0" wp14:anchorId="61E0A597" wp14:editId="023D7B0F">
                <wp:extent cx="1066800" cy="1066800"/>
                <wp:effectExtent l="0" t="0" r="0" b="0"/>
                <wp:docPr id="1820555347" name="Picture 182055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4C7188" w14:textId="77777777" w:rsidR="00F82993" w:rsidRDefault="00F82993">
          <w:pPr>
            <w:pStyle w:val="PDHeader"/>
          </w:pPr>
        </w:p>
      </w:tc>
      <w:tc>
        <w:tcPr>
          <w:tcW w:w="3732" w:type="dxa"/>
        </w:tcPr>
        <w:p w14:paraId="0DAC2E66" w14:textId="77777777" w:rsidR="00F82993" w:rsidRDefault="00023BFF">
          <w:pPr>
            <w:jc w:val="center"/>
          </w:pPr>
          <w:r>
            <w:rPr>
              <w:noProof/>
            </w:rPr>
            <w:drawing>
              <wp:inline distT="0" distB="0" distL="0" distR="0" wp14:anchorId="0BA6A2D4" wp14:editId="12C15139">
                <wp:extent cx="1638300" cy="600075"/>
                <wp:effectExtent l="0" t="0" r="0" b="0"/>
                <wp:docPr id="1975657941" name="Picture 197565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ABCB" w14:textId="77777777" w:rsidR="00F82993" w:rsidRDefault="00F82993">
    <w:pPr>
      <w:pStyle w:val="PDHeader"/>
    </w:pPr>
  </w:p>
  <w:p w14:paraId="23E1736C"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28F65A39" w14:textId="77777777">
      <w:trPr>
        <w:jc w:val="center"/>
      </w:trPr>
      <w:tc>
        <w:tcPr>
          <w:tcW w:w="2741" w:type="dxa"/>
        </w:tcPr>
        <w:p w14:paraId="1B15C68F" w14:textId="77777777" w:rsidR="00F82993" w:rsidRDefault="00023BFF">
          <w:pPr>
            <w:jc w:val="center"/>
          </w:pPr>
          <w:r>
            <w:rPr>
              <w:noProof/>
            </w:rPr>
            <w:drawing>
              <wp:inline distT="0" distB="0" distL="0" distR="0" wp14:anchorId="1D55B6A4" wp14:editId="7C4C6BFB">
                <wp:extent cx="1066800" cy="1066800"/>
                <wp:effectExtent l="0" t="0" r="0" b="0"/>
                <wp:docPr id="1311501588" name="Picture 131150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6F2B00" w14:textId="77777777" w:rsidR="00F82993" w:rsidRDefault="00F82993">
          <w:pPr>
            <w:pStyle w:val="PDHeader"/>
          </w:pPr>
        </w:p>
      </w:tc>
      <w:tc>
        <w:tcPr>
          <w:tcW w:w="3732" w:type="dxa"/>
        </w:tcPr>
        <w:p w14:paraId="1CD16AAE" w14:textId="77777777" w:rsidR="00F82993" w:rsidRDefault="00023BFF">
          <w:pPr>
            <w:jc w:val="center"/>
          </w:pPr>
          <w:r>
            <w:rPr>
              <w:noProof/>
            </w:rPr>
            <w:drawing>
              <wp:inline distT="0" distB="0" distL="0" distR="0" wp14:anchorId="1AD77FCC" wp14:editId="584E7DDD">
                <wp:extent cx="1638300" cy="600075"/>
                <wp:effectExtent l="0" t="0" r="0" b="0"/>
                <wp:docPr id="870041309" name="Picture 87004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83EC" w14:textId="77777777" w:rsidR="00F82993" w:rsidRDefault="00F82993">
    <w:pPr>
      <w:pStyle w:val="PDHeader"/>
    </w:pPr>
  </w:p>
  <w:p w14:paraId="585FE7AC"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6302EE52" w14:textId="77777777">
      <w:trPr>
        <w:jc w:val="center"/>
      </w:trPr>
      <w:tc>
        <w:tcPr>
          <w:tcW w:w="2741" w:type="dxa"/>
        </w:tcPr>
        <w:p w14:paraId="7247A3BF" w14:textId="77777777" w:rsidR="00F82993" w:rsidRDefault="00023BFF">
          <w:pPr>
            <w:jc w:val="center"/>
          </w:pPr>
          <w:r>
            <w:rPr>
              <w:noProof/>
            </w:rPr>
            <w:drawing>
              <wp:inline distT="0" distB="0" distL="0" distR="0" wp14:anchorId="563F6F6F" wp14:editId="5AA2E198">
                <wp:extent cx="1066800" cy="1066800"/>
                <wp:effectExtent l="0" t="0" r="0" b="0"/>
                <wp:docPr id="954955737" name="Picture 95495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61D6AA" w14:textId="77777777" w:rsidR="00F82993" w:rsidRDefault="00F82993">
          <w:pPr>
            <w:pStyle w:val="PDHeader"/>
          </w:pPr>
        </w:p>
      </w:tc>
      <w:tc>
        <w:tcPr>
          <w:tcW w:w="3732" w:type="dxa"/>
        </w:tcPr>
        <w:p w14:paraId="61751065" w14:textId="77777777" w:rsidR="00F82993" w:rsidRDefault="00023BFF">
          <w:pPr>
            <w:jc w:val="center"/>
          </w:pPr>
          <w:r>
            <w:rPr>
              <w:noProof/>
            </w:rPr>
            <w:drawing>
              <wp:inline distT="0" distB="0" distL="0" distR="0" wp14:anchorId="35B5701E" wp14:editId="0C9AF7F5">
                <wp:extent cx="1638300" cy="600075"/>
                <wp:effectExtent l="0" t="0" r="0" b="0"/>
                <wp:docPr id="1657442782" name="Picture 165744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BF22" w14:textId="77777777" w:rsidR="00F82993" w:rsidRDefault="00F82993">
    <w:pPr>
      <w:pStyle w:val="PDHeader"/>
    </w:pPr>
  </w:p>
  <w:p w14:paraId="01334310"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56D13797" w14:textId="77777777">
      <w:trPr>
        <w:jc w:val="center"/>
      </w:trPr>
      <w:tc>
        <w:tcPr>
          <w:tcW w:w="2741" w:type="dxa"/>
        </w:tcPr>
        <w:p w14:paraId="26A069C5" w14:textId="77777777" w:rsidR="00F82993" w:rsidRDefault="00023BFF">
          <w:pPr>
            <w:jc w:val="center"/>
          </w:pPr>
          <w:r>
            <w:rPr>
              <w:noProof/>
            </w:rPr>
            <w:drawing>
              <wp:inline distT="0" distB="0" distL="0" distR="0" wp14:anchorId="3027294D" wp14:editId="69684AC2">
                <wp:extent cx="1066800" cy="1066800"/>
                <wp:effectExtent l="0" t="0" r="0" b="0"/>
                <wp:docPr id="1883867631" name="Picture 188386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0683CE" w14:textId="77777777" w:rsidR="00F82993" w:rsidRDefault="00F82993">
          <w:pPr>
            <w:pStyle w:val="PDHeader"/>
          </w:pPr>
        </w:p>
      </w:tc>
      <w:tc>
        <w:tcPr>
          <w:tcW w:w="3732" w:type="dxa"/>
        </w:tcPr>
        <w:p w14:paraId="5BFB67FD" w14:textId="77777777" w:rsidR="00F82993" w:rsidRDefault="00023BFF">
          <w:pPr>
            <w:jc w:val="center"/>
          </w:pPr>
          <w:r>
            <w:rPr>
              <w:noProof/>
            </w:rPr>
            <w:drawing>
              <wp:inline distT="0" distB="0" distL="0" distR="0" wp14:anchorId="6108E1DF" wp14:editId="2CCE0958">
                <wp:extent cx="1638300" cy="600075"/>
                <wp:effectExtent l="0" t="0" r="0" b="0"/>
                <wp:docPr id="396370124" name="Picture 39637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5040" w14:textId="77777777" w:rsidR="00F82993" w:rsidRDefault="00F82993">
    <w:pPr>
      <w:pStyle w:val="PDHeader"/>
    </w:pPr>
  </w:p>
  <w:p w14:paraId="6F547DA4"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29BB4081" w14:textId="77777777">
      <w:trPr>
        <w:jc w:val="center"/>
      </w:trPr>
      <w:tc>
        <w:tcPr>
          <w:tcW w:w="2741" w:type="dxa"/>
        </w:tcPr>
        <w:p w14:paraId="1764E6FB" w14:textId="77777777" w:rsidR="00F82993" w:rsidRDefault="00023BFF">
          <w:pPr>
            <w:jc w:val="center"/>
          </w:pPr>
          <w:r>
            <w:rPr>
              <w:noProof/>
            </w:rPr>
            <w:drawing>
              <wp:inline distT="0" distB="0" distL="0" distR="0" wp14:anchorId="77494CEE" wp14:editId="5219501A">
                <wp:extent cx="1066800" cy="1066800"/>
                <wp:effectExtent l="0" t="0" r="0" b="0"/>
                <wp:docPr id="278221983" name="Picture 27822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FDDBF7" w14:textId="77777777" w:rsidR="00F82993" w:rsidRDefault="00F82993">
          <w:pPr>
            <w:pStyle w:val="PDHeader"/>
          </w:pPr>
        </w:p>
      </w:tc>
      <w:tc>
        <w:tcPr>
          <w:tcW w:w="3732" w:type="dxa"/>
        </w:tcPr>
        <w:p w14:paraId="69EC4FB8" w14:textId="77777777" w:rsidR="00F82993" w:rsidRDefault="00023BFF">
          <w:pPr>
            <w:jc w:val="center"/>
          </w:pPr>
          <w:r>
            <w:rPr>
              <w:noProof/>
            </w:rPr>
            <w:drawing>
              <wp:inline distT="0" distB="0" distL="0" distR="0" wp14:anchorId="3022E936" wp14:editId="46598872">
                <wp:extent cx="1638300" cy="600075"/>
                <wp:effectExtent l="0" t="0" r="0" b="0"/>
                <wp:docPr id="853882812" name="Picture 85388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447C" w14:textId="77777777" w:rsidR="00F82993" w:rsidRDefault="00F82993">
    <w:pPr>
      <w:pStyle w:val="PDHeader"/>
    </w:pPr>
  </w:p>
  <w:p w14:paraId="007F33AD"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137ECDD4" w14:textId="77777777">
      <w:trPr>
        <w:jc w:val="center"/>
      </w:trPr>
      <w:tc>
        <w:tcPr>
          <w:tcW w:w="2741" w:type="dxa"/>
        </w:tcPr>
        <w:p w14:paraId="2AEE132B" w14:textId="77777777" w:rsidR="00F82993" w:rsidRDefault="00023BFF">
          <w:pPr>
            <w:jc w:val="center"/>
          </w:pPr>
          <w:r>
            <w:rPr>
              <w:noProof/>
            </w:rPr>
            <w:drawing>
              <wp:inline distT="0" distB="0" distL="0" distR="0" wp14:anchorId="73D4505B" wp14:editId="331BB62F">
                <wp:extent cx="1066800" cy="1066800"/>
                <wp:effectExtent l="0" t="0" r="0" b="0"/>
                <wp:docPr id="1870559690" name="Picture 187055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622F9E" w14:textId="77777777" w:rsidR="00F82993" w:rsidRDefault="00F82993">
          <w:pPr>
            <w:pStyle w:val="PDHeader"/>
          </w:pPr>
        </w:p>
      </w:tc>
      <w:tc>
        <w:tcPr>
          <w:tcW w:w="3732" w:type="dxa"/>
        </w:tcPr>
        <w:p w14:paraId="73C97AF4" w14:textId="77777777" w:rsidR="00F82993" w:rsidRDefault="00023BFF">
          <w:pPr>
            <w:jc w:val="center"/>
          </w:pPr>
          <w:r>
            <w:rPr>
              <w:noProof/>
            </w:rPr>
            <w:drawing>
              <wp:inline distT="0" distB="0" distL="0" distR="0" wp14:anchorId="4928FE1E" wp14:editId="44A9A4F5">
                <wp:extent cx="1638300" cy="600075"/>
                <wp:effectExtent l="0" t="0" r="0" b="0"/>
                <wp:docPr id="1848544508" name="Picture 184854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FC6AD" w14:textId="77777777" w:rsidR="00F82993" w:rsidRDefault="00F82993">
    <w:pPr>
      <w:pStyle w:val="PDHeader"/>
    </w:pPr>
  </w:p>
  <w:p w14:paraId="3705ADCB"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63E51C4E" w14:textId="77777777">
      <w:trPr>
        <w:jc w:val="center"/>
      </w:trPr>
      <w:tc>
        <w:tcPr>
          <w:tcW w:w="2741" w:type="dxa"/>
        </w:tcPr>
        <w:p w14:paraId="6FE92181" w14:textId="77777777" w:rsidR="00F82993" w:rsidRDefault="00023BFF">
          <w:pPr>
            <w:jc w:val="center"/>
          </w:pPr>
          <w:r>
            <w:rPr>
              <w:noProof/>
            </w:rPr>
            <w:drawing>
              <wp:inline distT="0" distB="0" distL="0" distR="0" wp14:anchorId="3B2A1F99" wp14:editId="5A0B0D31">
                <wp:extent cx="1066800" cy="1066800"/>
                <wp:effectExtent l="0" t="0" r="0" b="0"/>
                <wp:docPr id="799973835" name="Picture 79997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B74D1E" w14:textId="77777777" w:rsidR="00F82993" w:rsidRDefault="00F82993">
          <w:pPr>
            <w:pStyle w:val="PDHeader"/>
          </w:pPr>
        </w:p>
      </w:tc>
      <w:tc>
        <w:tcPr>
          <w:tcW w:w="3732" w:type="dxa"/>
        </w:tcPr>
        <w:p w14:paraId="5C167075" w14:textId="77777777" w:rsidR="00F82993" w:rsidRDefault="00023BFF">
          <w:pPr>
            <w:jc w:val="center"/>
          </w:pPr>
          <w:r>
            <w:rPr>
              <w:noProof/>
            </w:rPr>
            <w:drawing>
              <wp:inline distT="0" distB="0" distL="0" distR="0" wp14:anchorId="7505FE1E" wp14:editId="01F2C5A1">
                <wp:extent cx="1638300" cy="600075"/>
                <wp:effectExtent l="0" t="0" r="0" b="0"/>
                <wp:docPr id="743672528" name="Picture 7436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04F3A"/>
    <w:multiLevelType w:val="hybridMultilevel"/>
    <w:tmpl w:val="6A746E74"/>
    <w:lvl w:ilvl="0" w:tplc="E144963C">
      <w:start w:val="1"/>
      <w:numFmt w:val="bullet"/>
      <w:lvlText w:val="●"/>
      <w:lvlJc w:val="left"/>
      <w:pPr>
        <w:ind w:left="720" w:hanging="360"/>
      </w:pPr>
      <w:rPr>
        <w:rFonts w:ascii="Arial" w:hAnsi="Arial" w:hint="default"/>
      </w:rPr>
    </w:lvl>
    <w:lvl w:ilvl="1" w:tplc="EC4E20B2">
      <w:numFmt w:val="decimal"/>
      <w:lvlText w:val=""/>
      <w:lvlJc w:val="left"/>
    </w:lvl>
    <w:lvl w:ilvl="2" w:tplc="BAE225FC">
      <w:numFmt w:val="decimal"/>
      <w:lvlText w:val=""/>
      <w:lvlJc w:val="left"/>
    </w:lvl>
    <w:lvl w:ilvl="3" w:tplc="B0C29ADE">
      <w:numFmt w:val="decimal"/>
      <w:lvlText w:val=""/>
      <w:lvlJc w:val="left"/>
    </w:lvl>
    <w:lvl w:ilvl="4" w:tplc="BED0D2A8">
      <w:numFmt w:val="decimal"/>
      <w:lvlText w:val=""/>
      <w:lvlJc w:val="left"/>
    </w:lvl>
    <w:lvl w:ilvl="5" w:tplc="EE6C629A">
      <w:numFmt w:val="decimal"/>
      <w:lvlText w:val=""/>
      <w:lvlJc w:val="left"/>
    </w:lvl>
    <w:lvl w:ilvl="6" w:tplc="17FEC2D8">
      <w:numFmt w:val="decimal"/>
      <w:lvlText w:val=""/>
      <w:lvlJc w:val="left"/>
    </w:lvl>
    <w:lvl w:ilvl="7" w:tplc="924AAC32">
      <w:numFmt w:val="decimal"/>
      <w:lvlText w:val=""/>
      <w:lvlJc w:val="left"/>
    </w:lvl>
    <w:lvl w:ilvl="8" w:tplc="89A26BE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EB4314"/>
    <w:multiLevelType w:val="hybridMultilevel"/>
    <w:tmpl w:val="396C4BD6"/>
    <w:lvl w:ilvl="0" w:tplc="B07289D0">
      <w:start w:val="1"/>
      <w:numFmt w:val="bullet"/>
      <w:lvlText w:val="●"/>
      <w:lvlJc w:val="left"/>
      <w:pPr>
        <w:ind w:left="720" w:hanging="360"/>
      </w:pPr>
      <w:rPr>
        <w:rFonts w:ascii="Arial" w:hAnsi="Arial" w:hint="default"/>
      </w:rPr>
    </w:lvl>
    <w:lvl w:ilvl="1" w:tplc="64245346">
      <w:numFmt w:val="decimal"/>
      <w:lvlText w:val=""/>
      <w:lvlJc w:val="left"/>
    </w:lvl>
    <w:lvl w:ilvl="2" w:tplc="3124B204">
      <w:numFmt w:val="decimal"/>
      <w:lvlText w:val=""/>
      <w:lvlJc w:val="left"/>
    </w:lvl>
    <w:lvl w:ilvl="3" w:tplc="C1E03930">
      <w:numFmt w:val="decimal"/>
      <w:lvlText w:val=""/>
      <w:lvlJc w:val="left"/>
    </w:lvl>
    <w:lvl w:ilvl="4" w:tplc="331040C0">
      <w:numFmt w:val="decimal"/>
      <w:lvlText w:val=""/>
      <w:lvlJc w:val="left"/>
    </w:lvl>
    <w:lvl w:ilvl="5" w:tplc="7716F31C">
      <w:numFmt w:val="decimal"/>
      <w:lvlText w:val=""/>
      <w:lvlJc w:val="left"/>
    </w:lvl>
    <w:lvl w:ilvl="6" w:tplc="245C22AA">
      <w:numFmt w:val="decimal"/>
      <w:lvlText w:val=""/>
      <w:lvlJc w:val="left"/>
    </w:lvl>
    <w:lvl w:ilvl="7" w:tplc="15C8122C">
      <w:numFmt w:val="decimal"/>
      <w:lvlText w:val=""/>
      <w:lvlJc w:val="left"/>
    </w:lvl>
    <w:lvl w:ilvl="8" w:tplc="74DA2DEC">
      <w:numFmt w:val="decimal"/>
      <w:lvlText w:val=""/>
      <w:lvlJc w:val="left"/>
    </w:lvl>
  </w:abstractNum>
  <w:abstractNum w:abstractNumId="3" w15:restartNumberingAfterBreak="0">
    <w:nsid w:val="57FA48CF"/>
    <w:multiLevelType w:val="hybridMultilevel"/>
    <w:tmpl w:val="E5CE9C44"/>
    <w:lvl w:ilvl="0" w:tplc="581244E2">
      <w:start w:val="1"/>
      <w:numFmt w:val="bullet"/>
      <w:lvlText w:val="●"/>
      <w:lvlJc w:val="left"/>
      <w:pPr>
        <w:ind w:left="720" w:hanging="360"/>
      </w:pPr>
      <w:rPr>
        <w:rFonts w:ascii="Arial" w:hAnsi="Arial" w:hint="default"/>
      </w:rPr>
    </w:lvl>
    <w:lvl w:ilvl="1" w:tplc="FC9EFA90">
      <w:numFmt w:val="decimal"/>
      <w:lvlText w:val=""/>
      <w:lvlJc w:val="left"/>
    </w:lvl>
    <w:lvl w:ilvl="2" w:tplc="11F08A6C">
      <w:numFmt w:val="decimal"/>
      <w:lvlText w:val=""/>
      <w:lvlJc w:val="left"/>
    </w:lvl>
    <w:lvl w:ilvl="3" w:tplc="CB0E6CB8">
      <w:numFmt w:val="decimal"/>
      <w:lvlText w:val=""/>
      <w:lvlJc w:val="left"/>
    </w:lvl>
    <w:lvl w:ilvl="4" w:tplc="5FC453DE">
      <w:numFmt w:val="decimal"/>
      <w:lvlText w:val=""/>
      <w:lvlJc w:val="left"/>
    </w:lvl>
    <w:lvl w:ilvl="5" w:tplc="EACE888E">
      <w:numFmt w:val="decimal"/>
      <w:lvlText w:val=""/>
      <w:lvlJc w:val="left"/>
    </w:lvl>
    <w:lvl w:ilvl="6" w:tplc="51106C78">
      <w:numFmt w:val="decimal"/>
      <w:lvlText w:val=""/>
      <w:lvlJc w:val="left"/>
    </w:lvl>
    <w:lvl w:ilvl="7" w:tplc="BDC23122">
      <w:numFmt w:val="decimal"/>
      <w:lvlText w:val=""/>
      <w:lvlJc w:val="left"/>
    </w:lvl>
    <w:lvl w:ilvl="8" w:tplc="4FDC0E0E">
      <w:numFmt w:val="decimal"/>
      <w:lvlText w:val=""/>
      <w:lvlJc w:val="left"/>
    </w:lvl>
  </w:abstractNum>
  <w:abstractNum w:abstractNumId="4" w15:restartNumberingAfterBreak="0">
    <w:nsid w:val="5FA753BA"/>
    <w:multiLevelType w:val="hybridMultilevel"/>
    <w:tmpl w:val="B1B4BFA4"/>
    <w:lvl w:ilvl="0" w:tplc="6690FF3A">
      <w:start w:val="1"/>
      <w:numFmt w:val="bullet"/>
      <w:lvlText w:val="●"/>
      <w:lvlJc w:val="left"/>
      <w:pPr>
        <w:ind w:left="720" w:hanging="360"/>
      </w:pPr>
      <w:rPr>
        <w:rFonts w:ascii="Arial" w:hAnsi="Arial" w:hint="default"/>
      </w:rPr>
    </w:lvl>
    <w:lvl w:ilvl="1" w:tplc="DDD03978">
      <w:numFmt w:val="decimal"/>
      <w:lvlText w:val=""/>
      <w:lvlJc w:val="left"/>
    </w:lvl>
    <w:lvl w:ilvl="2" w:tplc="2B560CC8">
      <w:numFmt w:val="decimal"/>
      <w:lvlText w:val=""/>
      <w:lvlJc w:val="left"/>
    </w:lvl>
    <w:lvl w:ilvl="3" w:tplc="93D86CCE">
      <w:numFmt w:val="decimal"/>
      <w:lvlText w:val=""/>
      <w:lvlJc w:val="left"/>
    </w:lvl>
    <w:lvl w:ilvl="4" w:tplc="75FEF3B8">
      <w:numFmt w:val="decimal"/>
      <w:lvlText w:val=""/>
      <w:lvlJc w:val="left"/>
    </w:lvl>
    <w:lvl w:ilvl="5" w:tplc="93DA96A0">
      <w:numFmt w:val="decimal"/>
      <w:lvlText w:val=""/>
      <w:lvlJc w:val="left"/>
    </w:lvl>
    <w:lvl w:ilvl="6" w:tplc="195637E2">
      <w:numFmt w:val="decimal"/>
      <w:lvlText w:val=""/>
      <w:lvlJc w:val="left"/>
    </w:lvl>
    <w:lvl w:ilvl="7" w:tplc="2C287EF8">
      <w:numFmt w:val="decimal"/>
      <w:lvlText w:val=""/>
      <w:lvlJc w:val="left"/>
    </w:lvl>
    <w:lvl w:ilvl="8" w:tplc="946EB594">
      <w:numFmt w:val="decimal"/>
      <w:lvlText w:val=""/>
      <w:lvlJc w:val="left"/>
    </w:lvl>
  </w:abstractNum>
  <w:abstractNum w:abstractNumId="5" w15:restartNumberingAfterBreak="0">
    <w:nsid w:val="68792C83"/>
    <w:multiLevelType w:val="hybridMultilevel"/>
    <w:tmpl w:val="99AE3B66"/>
    <w:lvl w:ilvl="0" w:tplc="163436D2">
      <w:start w:val="1"/>
      <w:numFmt w:val="bullet"/>
      <w:lvlText w:val="●"/>
      <w:lvlJc w:val="left"/>
      <w:pPr>
        <w:ind w:left="720" w:hanging="360"/>
      </w:pPr>
      <w:rPr>
        <w:rFonts w:ascii="Arial" w:hAnsi="Arial" w:hint="default"/>
      </w:rPr>
    </w:lvl>
    <w:lvl w:ilvl="1" w:tplc="88386682">
      <w:numFmt w:val="decimal"/>
      <w:lvlText w:val=""/>
      <w:lvlJc w:val="left"/>
    </w:lvl>
    <w:lvl w:ilvl="2" w:tplc="2430A56A">
      <w:numFmt w:val="decimal"/>
      <w:lvlText w:val=""/>
      <w:lvlJc w:val="left"/>
    </w:lvl>
    <w:lvl w:ilvl="3" w:tplc="788E780C">
      <w:numFmt w:val="decimal"/>
      <w:lvlText w:val=""/>
      <w:lvlJc w:val="left"/>
    </w:lvl>
    <w:lvl w:ilvl="4" w:tplc="CD8631B8">
      <w:numFmt w:val="decimal"/>
      <w:lvlText w:val=""/>
      <w:lvlJc w:val="left"/>
    </w:lvl>
    <w:lvl w:ilvl="5" w:tplc="DBB2FEBC">
      <w:numFmt w:val="decimal"/>
      <w:lvlText w:val=""/>
      <w:lvlJc w:val="left"/>
    </w:lvl>
    <w:lvl w:ilvl="6" w:tplc="124E79BC">
      <w:numFmt w:val="decimal"/>
      <w:lvlText w:val=""/>
      <w:lvlJc w:val="left"/>
    </w:lvl>
    <w:lvl w:ilvl="7" w:tplc="A8D230E2">
      <w:numFmt w:val="decimal"/>
      <w:lvlText w:val=""/>
      <w:lvlJc w:val="left"/>
    </w:lvl>
    <w:lvl w:ilvl="8" w:tplc="C9F0B1E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72479037">
    <w:abstractNumId w:val="6"/>
  </w:num>
  <w:num w:numId="2" w16cid:durableId="1421946265">
    <w:abstractNumId w:val="1"/>
  </w:num>
  <w:num w:numId="3" w16cid:durableId="1742561761">
    <w:abstractNumId w:val="3"/>
  </w:num>
  <w:num w:numId="4" w16cid:durableId="718632414">
    <w:abstractNumId w:val="4"/>
  </w:num>
  <w:num w:numId="5" w16cid:durableId="1443769954">
    <w:abstractNumId w:val="0"/>
  </w:num>
  <w:num w:numId="6" w16cid:durableId="19403933">
    <w:abstractNumId w:val="2"/>
  </w:num>
  <w:num w:numId="7" w16cid:durableId="123824434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993"/>
    <w:rsid w:val="00023BFF"/>
    <w:rsid w:val="00125423"/>
    <w:rsid w:val="00377D14"/>
    <w:rsid w:val="003F6F24"/>
    <w:rsid w:val="006772EE"/>
    <w:rsid w:val="00722861"/>
    <w:rsid w:val="00B87BAD"/>
    <w:rsid w:val="00E05F6F"/>
    <w:rsid w:val="00F82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E2545"/>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47941241513079">
    <w:name w:val="PDPricingTableMainWithHeader_184794124151307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47941244518101">
    <w:name w:val="CustomGrid_18479412445181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4816205">
    <w:name w:val="CustomGrid_18479412448162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5456896">
    <w:name w:val="CustomGrid_18479412454568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5804182">
    <w:name w:val="CustomGrid_18479412458041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6408830">
    <w:name w:val="CustomGrid_18479412464088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6707535">
    <w:name w:val="CustomGrid_18479412467075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7274251">
    <w:name w:val="CustomGrid_18479412472742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7625038">
    <w:name w:val="CustomGrid_18479412476250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8228807">
    <w:name w:val="CustomGrid_18479412482288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8884467">
    <w:name w:val="CustomGrid_18479412488844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9553109">
    <w:name w:val="CustomGrid_18479412495531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2884</Words>
  <Characters>16445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2025-11-10T07:59:00Z</dcterms:created>
  <dcterms:modified xsi:type="dcterms:W3CDTF">2026-02-05T14:23:00Z</dcterms:modified>
</cp:coreProperties>
</file>