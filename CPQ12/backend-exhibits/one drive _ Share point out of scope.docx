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ackground w:color="FFFFFF"/>
  <w:body>
    <!-- Created by docx4j 11.5.2 (Apache licensed) using REFERENCE JAXB in Amazon.com Inc. Java 17.0.7 on Linux -->
    <w:tbl>
      <w:tblPr>
        <w:tblStyle w:val="TableGridWithHeader"/>
        <w:tblW w:w="0" w:type="auto"/>
        <w:jc w:val="center"/>
        <w:tblLook w:val="04A0"/>
      </w:tblPr>
      <w:tblGrid>
        <w:gridCol w:w="3112"/>
        <w:gridCol w:w="7602"/>
      </w:tblGrid>
      <w:tr>
        <w:tc>
          <w:tcPr>
            <w:tcW w:w="10714" w:type="dxa"/>
            <w:gridSpan w:val="2"/>
          </w:tcPr>
          <w:p>
            <w:pPr>
              <w:jc w:val="center"/>
            </w:pPr>
            <w:r>
              <w:rPr>
                <w:strike w:val="false"/>
                <w:u w:val="none"/>
              </w:rPr>
              <w:t xml:space="preserve">NOT INCLUDED IN ONEDRIVE TO ONEDRIVE MIGRATION FEATURES</w:t>
            </w:r>
          </w:p>
        </w:tc>
      </w:tr>
      <w:tr>
        <w:tc>
          <w:tcPr>
            <w:tcW w:w="3112" w:type="dxa"/>
            <w:gridSpan w:val="1"/>
          </w:tcPr>
          <w:p>
            <w:pPr>
              <w:spacing w:line="264" w:lineRule="auto"/>
            </w:pPr>
            <w:r>
              <w:rPr>
                <w:b w:val="true"/>
                <w:bCs w:val="true"/>
                <w:i w:val="false"/>
                <w:iCs w:val="false"/>
                <w:strike w:val="false"/>
                <w:sz w:val="21"/>
                <w:szCs w:val="21"/>
                <w:u w:val="none"/>
              </w:rPr>
              <w:t xml:space="preserve">Selective Versions</w:t>
            </w:r>
          </w:p>
        </w:tc>
        <w:tc>
          <w:tcPr>
            <w:tcW w:w="7602" w:type="dxa"/>
            <w:gridSpan w:val="1"/>
          </w:tcPr>
          <w:p>
            <w:pPr/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  <w:u w:val="none"/>
              </w:rPr>
              <w:t xml:space="preserve">Migration of selective versions of files from source to destination. If we opt for five, the last five versions will get migrates to the destination.</w:t>
            </w:r>
          </w:p>
        </w:tc>
      </w:tr>
      <w:tr>
        <w:tc>
          <w:tcPr>
            <w:tcW w:w="3112" w:type="dxa"/>
            <w:gridSpan w:val="1"/>
          </w:tcPr>
          <w:p>
            <w:pPr/>
            <w:r>
              <w:rPr>
                <w:b w:val="true"/>
                <w:bCs w:val="true"/>
                <w:i w:val="false"/>
                <w:iCs w:val="false"/>
                <w:strike w:val="false"/>
                <w:u w:val="none"/>
              </w:rPr>
              <w:t xml:space="preserve">In Line Comment</w:t>
            </w:r>
          </w:p>
        </w:tc>
        <w:tc>
          <w:tcPr>
            <w:tcW w:w="7602" w:type="dxa"/>
            <w:gridSpan w:val="1"/>
          </w:tcPr>
          <w:p>
            <w:pPr/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  <w:u w:val="none"/>
              </w:rPr>
              <w:t xml:space="preserve">Inline file comments of the box will be migrated to the destination cloud. All the file comments will preserve in the CSV formatted file in the destination.</w:t>
            </w:r>
          </w:p>
        </w:tc>
      </w:tr>
      <w:tr>
        <w:tc>
          <w:tcPr>
            <w:tcW w:w="3112" w:type="dxa"/>
            <w:gridSpan w:val="1"/>
          </w:tcPr>
          <w:p>
            <w:pPr/>
            <w:r>
              <w:rPr>
                <w:b w:val="true"/>
                <w:bCs w:val="true"/>
                <w:i w:val="false"/>
                <w:iCs w:val="false"/>
                <w:strike w:val="false"/>
                <w:u w:val="none"/>
              </w:rPr>
              <w:t xml:space="preserve">Long Folder Path</w:t>
            </w:r>
          </w:p>
        </w:tc>
        <w:tc>
          <w:tcPr>
            <w:tcW w:w="7602" w:type="dxa"/>
            <w:gridSpan w:val="1"/>
          </w:tcPr>
          <w:p>
            <w:pPr/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  <w:u w:val="none"/>
              </w:rPr>
              <w:t xml:space="preserve">If the destination cloud has a long folder path limitation, the system automatically adjusts the destination's path as per the limitation.</w:t>
            </w:r>
          </w:p>
        </w:tc>
      </w:tr>
      <w:tr>
        <w:tc>
          <w:tcPr>
            <w:tcW w:w="3112" w:type="dxa"/>
            <w:gridSpan w:val="1"/>
          </w:tcPr>
          <w:p>
            <w:pPr>
              <w:spacing w:line="264" w:lineRule="auto"/>
            </w:pPr>
            <w:r>
              <w:rPr>
                <w:b w:val="true"/>
                <w:bCs w:val="true"/>
                <w:i w:val="false"/>
                <w:iCs w:val="false"/>
                <w:strike w:val="false"/>
                <w:sz w:val="21"/>
                <w:szCs w:val="21"/>
                <w:u w:val="none"/>
              </w:rPr>
              <w:t xml:space="preserve">Special Character Replacement</w:t>
            </w:r>
          </w:p>
        </w:tc>
        <w:tc>
          <w:tcPr>
            <w:tcW w:w="7602" w:type="dxa"/>
            <w:gridSpan w:val="1"/>
          </w:tcPr>
          <w:p>
            <w:pPr/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  <w:u w:val="none"/>
              </w:rPr>
              <w:t xml:space="preserve"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  <w:tr>
        <w:tc>
          <w:tcPr>
            <w:tcW w:w="3112" w:type="dxa"/>
            <w:gridSpan w:val="1"/>
          </w:tcPr>
          <w:p>
            <w:pPr>
              <w:spacing w:line="264" w:lineRule="auto"/>
            </w:pPr>
            <w:r>
              <w:rPr>
                <w:b w:val="true"/>
                <w:bCs w:val="true"/>
                <w:i w:val="false"/>
                <w:iCs w:val="false"/>
                <w:strike w:val="false"/>
                <w:sz w:val="21"/>
                <w:szCs w:val="21"/>
                <w:u w:val="none"/>
              </w:rPr>
              <w:t xml:space="preserve">Embedded Links</w:t>
            </w:r>
          </w:p>
        </w:tc>
        <w:tc>
          <w:tcPr>
            <w:tcW w:w="7602" w:type="dxa"/>
            <w:gridSpan w:val="1"/>
          </w:tcPr>
          <w:p>
            <w:pPr/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  <w:u w:val="none"/>
              </w:rPr>
              <w:t xml:space="preserve"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</w:tbl>
    <w:p>
      <w:pPr>
        <w:spacing w:before="0" w:after="0" w:line="240"/>
      </w:pPr>
    </w:p>
    <w:p>
      <w:pPr>
        <w:pStyle w:val="PDParagraphDefault"/>
        <w:pBdr/>
        <w:ind/>
      </w:pPr>
      <w:r>
        <w:rPr>
          <w:b w:val="false"/>
          <w:bCs w:val="false"/>
          <w:i w:val="false"/>
          <w:iCs w:val="false"/>
          <w:strike w:val="false"/>
          <w:u w:val="none"/>
        </w:rPr>
      </w:r>
    </w:p>
    <w:p>
      <w:pPr>
        <w:spacing w:before="0" w:after="0" w:line="240"/>
      </w:pPr>
    </w:p>
    <w:tbl>
      <w:tblPr>
        <w:tblStyle w:val="TableGridWithHeader"/>
        <w:tblW w:w="0" w:type="auto"/>
        <w:jc w:val="center"/>
        <w:tblLook w:val="04A0"/>
      </w:tblPr>
      <w:tblGrid>
        <w:gridCol w:w="3112"/>
        <w:gridCol w:w="7602"/>
      </w:tblGrid>
      <w:tr>
        <w:tc>
          <w:tcPr>
            <w:tcW w:w="10714" w:type="dxa"/>
            <w:gridSpan w:val="2"/>
          </w:tcPr>
          <w:p>
            <w:pPr>
              <w:jc w:val="center"/>
            </w:pPr>
            <w:r>
              <w:rPr>
                <w:strike w:val="false"/>
                <w:u w:val="none"/>
              </w:rPr>
              <w:t xml:space="preserve">NOT INCLUDED IN SHAREPOINT TO SHAREPOINT MIGRATION FEATURES</w:t>
            </w:r>
          </w:p>
        </w:tc>
      </w:tr>
      <w:tr>
        <w:tc>
          <w:tcPr>
            <w:tcW w:w="3112" w:type="dxa"/>
            <w:gridSpan w:val="1"/>
          </w:tcPr>
          <w:p>
            <w:pPr>
              <w:spacing w:line="264" w:lineRule="auto"/>
            </w:pPr>
            <w:r>
              <w:rPr>
                <w:b w:val="true"/>
                <w:bCs w:val="true"/>
                <w:i w:val="false"/>
                <w:iCs w:val="false"/>
                <w:strike w:val="false"/>
                <w:sz w:val="21"/>
                <w:szCs w:val="21"/>
                <w:u w:val="none"/>
              </w:rPr>
              <w:t xml:space="preserve">Selective Versions</w:t>
            </w:r>
          </w:p>
        </w:tc>
        <w:tc>
          <w:tcPr>
            <w:tcW w:w="7602" w:type="dxa"/>
            <w:gridSpan w:val="1"/>
          </w:tcPr>
          <w:p>
            <w:pPr/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  <w:u w:val="none"/>
              </w:rPr>
              <w:t xml:space="preserve">Migration of selective versions of files from source to destination. If we opt for five, the last five versions will get migrates to the destination.</w:t>
            </w:r>
          </w:p>
        </w:tc>
      </w:tr>
      <w:tr>
        <w:tc>
          <w:tcPr>
            <w:tcW w:w="3112" w:type="dxa"/>
            <w:gridSpan w:val="1"/>
          </w:tcPr>
          <w:p>
            <w:pPr/>
            <w:r>
              <w:rPr>
                <w:b w:val="true"/>
                <w:bCs w:val="true"/>
                <w:i w:val="false"/>
                <w:iCs w:val="false"/>
                <w:strike w:val="false"/>
                <w:u w:val="none"/>
              </w:rPr>
              <w:t xml:space="preserve">In Line Comment</w:t>
            </w:r>
          </w:p>
        </w:tc>
        <w:tc>
          <w:tcPr>
            <w:tcW w:w="7602" w:type="dxa"/>
            <w:gridSpan w:val="1"/>
          </w:tcPr>
          <w:p>
            <w:pPr/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  <w:u w:val="none"/>
              </w:rPr>
              <w:t xml:space="preserve">CloudFuze preserves all inner file permissions along with access levels.</w:t>
            </w:r>
          </w:p>
        </w:tc>
      </w:tr>
      <w:tr>
        <w:tc>
          <w:tcPr>
            <w:tcW w:w="3112" w:type="dxa"/>
            <w:gridSpan w:val="1"/>
          </w:tcPr>
          <w:p>
            <w:pPr>
              <w:jc w:val="left"/>
            </w:pPr>
            <w:r>
              <w:rPr>
                <w:b w:val="true"/>
                <w:bCs w:val="true"/>
                <w:i w:val="false"/>
                <w:iCs w:val="false"/>
                <w:strike w:val="false"/>
                <w:color w:val=""/>
                <w:u w:val="none"/>
              </w:rPr>
              <w:t xml:space="preserve">Embedded Links</w:t>
            </w:r>
          </w:p>
        </w:tc>
        <w:tc>
          <w:tcPr>
            <w:tcW w:w="7602" w:type="dxa"/>
            <w:gridSpan w:val="1"/>
          </w:tcPr>
          <w:p>
            <w:pPr/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  <w:u w:val="none"/>
              </w:rPr>
              <w:t xml:space="preserve">The system retains the addresses of links present within a file, which point to other files in the cloud. These links' addresses will be transformed into appropriate destination formats during Migration.</w:t>
            </w:r>
          </w:p>
        </w:tc>
      </w:tr>
      <w:tr>
        <w:tc>
          <w:tcPr>
            <w:tcW w:w="3112" w:type="dxa"/>
            <w:gridSpan w:val="1"/>
          </w:tcPr>
          <w:p>
            <w:pPr>
              <w:jc w:val="left"/>
            </w:pPr>
            <w:r>
              <w:rPr>
                <w:b w:val="true"/>
                <w:bCs w:val="true"/>
                <w:i w:val="false"/>
                <w:iCs w:val="false"/>
                <w:strike w:val="false"/>
                <w:color w:val=""/>
                <w:u w:val="none"/>
              </w:rPr>
              <w:t xml:space="preserve">Special Character Replacement</w:t>
            </w:r>
          </w:p>
        </w:tc>
        <w:tc>
          <w:tcPr>
            <w:tcW w:w="7602" w:type="dxa"/>
            <w:gridSpan w:val="1"/>
          </w:tcPr>
          <w:p>
            <w:pPr/>
            <w:r>
              <w:rPr>
                <w:b w:val="false"/>
                <w:bCs w:val="false"/>
                <w:i w:val="false"/>
                <w:iCs w:val="false"/>
                <w:strike w:val="false"/>
                <w:sz w:val="21"/>
                <w:szCs w:val="21"/>
                <w:u w:val="none"/>
              </w:rPr>
              <w:t xml:space="preserve">Special characters not supported by the destination cloud will be automatically replaced with underscores (_) or hyphens (-). This ensures that the integrity of the data is maintained during the migration process.</w:t>
            </w:r>
          </w:p>
        </w:tc>
      </w:tr>
    </w:tbl>
    <w:p/>
    <w:sectPr>
      <w:type w:val="nextPage"/>
      <w:pgSz w:w="12240" w:h="15840" w:code="1"/>
      <w:pgMar w:top="979" w:right="763" w:bottom="979" w:left="763" w:header="240" w:footer="240"/>
    </w:sectPr>
  </w:body>
</w:document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displayBackgroundShape/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="Arial" w:hAnsi="Arial" w:cs="Arial" w:eastAsia="Arial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PDHeadingDefault"/>
    <w:next w:val="Normal"/>
    <w:link w:val="Heading1Char"/>
    <w:uiPriority w:val="9"/>
    <w:qFormat/>
    <w:rsid w:val="00841CD9"/>
    <w:pPr>
      <w:keepNext/>
      <w:keepLines/>
      <w:spacing w:before="480" w:line="300" w:lineRule="auto"/>
      <w:ind w:left="0" w:firstLine="0"/>
      <w:jc w:val="left"/>
      <w:outlineLvl w:val="0"/>
    </w:pPr>
    <w:rPr>
      <w:rFonts w:ascii="Arial" w:hAnsi="Arial" w:cs="Arial" w:eastAsia="Arial"/>
      <w:b w:val="true"/>
      <w:bCs w:val="true"/>
      <w:i w:val="false"/>
      <w:iCs w:val="false"/>
      <w:caps w:val="false"/>
      <w:color w:val="000000"/>
      <w:sz w:val="21"/>
      <w:szCs w:val="21"/>
      <w:u w:val="none"/>
    </w:rPr>
  </w:style>
  <w:style w:type="paragraph" w:styleId="Heading2">
    <w:name w:val="heading 2"/>
    <w:basedOn w:val="PDHeadingDefault"/>
    <w:next w:val="Normal"/>
    <w:link w:val="Heading2Char"/>
    <w:uiPriority w:val="9"/>
    <w:unhideWhenUsed/>
    <w:qFormat/>
    <w:rsid w:val="00841CD9"/>
    <w:pPr>
      <w:keepNext/>
      <w:keepLines/>
      <w:spacing w:before="200" w:line="300" w:lineRule="auto"/>
      <w:ind w:left="0" w:firstLine="0"/>
      <w:jc w:val="left"/>
      <w:outlineLvl w:val="1"/>
    </w:pPr>
    <w:rPr>
      <w:rFonts w:ascii="Arial" w:hAnsi="Arial" w:cs="Arial" w:eastAsia="Arial"/>
      <w:b w:val="true"/>
      <w:bCs w:val="true"/>
      <w:i w:val="false"/>
      <w:iCs w:val="false"/>
      <w:caps w:val="false"/>
      <w:color w:val="000000"/>
      <w:sz w:val="21"/>
      <w:szCs w:val="21"/>
      <w:u w:val="none"/>
    </w:rPr>
  </w:style>
  <w:style w:type="paragraph" w:styleId="Heading3">
    <w:name w:val="heading 3"/>
    <w:basedOn w:val="PDHeadingDefault"/>
    <w:next w:val="Normal"/>
    <w:link w:val="Heading3Char"/>
    <w:uiPriority w:val="9"/>
    <w:unhideWhenUsed/>
    <w:qFormat/>
    <w:rsid w:val="00841CD9"/>
    <w:pPr>
      <w:keepNext/>
      <w:keepLines/>
      <w:spacing w:before="200" w:line="300" w:lineRule="auto"/>
      <w:ind w:left="0" w:firstLine="0"/>
      <w:jc w:val="left"/>
      <w:outlineLvl w:val="2"/>
    </w:pPr>
    <w:rPr>
      <w:rFonts w:ascii="Arial" w:hAnsi="Arial" w:cs="Arial" w:eastAsia="Arial"/>
      <w:b w:val="true"/>
      <w:bCs w:val="true"/>
      <w:i w:val="false"/>
      <w:iCs w:val="false"/>
      <w:caps w:val="false"/>
      <w:color w:val="000000"/>
      <w:sz w:val="21"/>
      <w:szCs w:val="21"/>
      <w:u w:val="none"/>
    </w:rPr>
  </w:style>
  <w:style w:type="paragraph" w:styleId="Heading4">
    <w:name w:val="heading 4"/>
    <w:basedOn w:val="PDHeadingDefault"/>
    <w:next w:val="Normal"/>
    <w:link w:val="Heading4Char"/>
    <w:uiPriority w:val="9"/>
    <w:unhideWhenUsed/>
    <w:qFormat/>
    <w:rsid w:val="00841CD9"/>
    <w:pPr>
      <w:keepNext/>
      <w:keepLines/>
      <w:spacing w:before="200" w:line="300" w:lineRule="auto"/>
      <w:ind w:left="0" w:firstLine="0"/>
      <w:jc w:val="left"/>
      <w:outlineLvl w:val="3"/>
    </w:pPr>
    <w:rPr>
      <w:rFonts w:ascii="Arial" w:hAnsi="Arial" w:cs="Arial" w:eastAsia="Arial"/>
      <w:b w:val="true"/>
      <w:bCs w:val="true"/>
      <w:i w:val="false"/>
      <w:iCs w:val="false"/>
      <w:caps w:val="false"/>
      <w:color w:val="666666"/>
      <w:sz w:val="21"/>
      <w:szCs w:val="21"/>
      <w:u w:val="none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="Arial" w:hAnsi="Arial" w:cs="Arial" w:eastAsia="Arial"/>
      <w:b/>
      <w:bCs/>
      <w:color w:val="365F91" w:themeColor="accent1" w:themeShade="BF"/>
      <w:sz w:val="21"/>
      <w:szCs w:val="21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="Arial" w:hAnsi="Arial" w:cs="Arial" w:eastAsia="Arial"/>
      <w:b/>
      <w:bCs/>
      <w:color w:val="4F81BD" w:themeColor="accent1"/>
      <w:sz w:val="21"/>
      <w:szCs w:val="21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="Arial" w:hAnsi="Arial" w:cs="Arial" w:eastAsia="Arial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="Arial" w:hAnsi="Arial" w:cs="Arial" w:eastAsia="Arial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="Arial" w:hAnsi="Arial" w:cs="Arial" w:eastAsia="Arial"/>
      <w:i/>
      <w:iCs/>
      <w:color w:val="4F81BD" w:themeColor="accent1"/>
      <w:spacing w:val="15"/>
      <w:sz w:val="21"/>
      <w:szCs w:val="21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="Arial" w:hAnsi="Arial" w:cs="Arial" w:eastAsia="Arial"/>
      <w:i/>
      <w:iCs/>
      <w:color w:val="4F81BD" w:themeColor="accent1"/>
      <w:spacing w:val="15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="Arial" w:hAnsi="Arial" w:cs="Arial" w:eastAsia="Arial"/>
      <w:color w:val="17365D" w:themeColor="text2" w:themeShade="BF"/>
      <w:spacing w:val="5"/>
      <w:kern w:val="28"/>
      <w:sz w:val="21"/>
      <w:szCs w:val="21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="Arial" w:hAnsi="Arial" w:cs="Arial" w:eastAsia="Arial"/>
      <w:color w:val="17365D" w:themeColor="text2" w:themeShade="BF"/>
      <w:spacing w:val="5"/>
      <w:kern w:val="28"/>
      <w:sz w:val="21"/>
      <w:szCs w:val="21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21"/>
      <w:szCs w:val="21"/>
    </w:rPr>
  </w:style>
  <w:style w:styleId="BasePDHeaderFooter">
    <w:name w:val="BasePDHeaderFooter"/>
    <w:basedOn w:val="Normal"/>
    <w:uiPriority w:val="99"/>
    <w:pPr>
      <w:spacing w:after="0" w:line="360" w:lineRule="auto"/>
      <w:jc w:val="left"/>
    </w:pPr>
    <w:rPr>
      <w:rFonts w:ascii="Arial" w:hAnsi="Arial" w:cs="Arial" w:eastAsia="Arial"/>
      <w:b w:val="false"/>
      <w:bCs w:val="false"/>
      <w:i w:val="false"/>
      <w:iCs w:val="false"/>
      <w:caps w:val="false"/>
      <w:color w:val="000000"/>
      <w:sz w:val="21"/>
      <w:szCs w:val="21"/>
      <w:u w:val="none"/>
    </w:rPr>
  </w:style>
  <w:style w:styleId="PDHeader">
    <w:name w:val="PDHeader"/>
    <w:basedOn w:val="BasePDHeaderFooter"/>
    <w:uiPriority w:val="99"/>
    <w:pPr/>
  </w:style>
  <w:style w:styleId="PDFooter">
    <w:name w:val="PDFooter"/>
    <w:basedOn w:val="BasePDHeaderFooter"/>
    <w:uiPriority w:val="99"/>
    <w:pPr/>
  </w:style>
  <w:style w:styleId="PDHeadingDefault">
    <w:name w:val="PDHeadingDefault"/>
    <w:basedOn w:val="Normal"/>
    <w:uiPriority w:val="99"/>
    <w:pPr>
      <w:spacing w:line="300" w:lineRule="auto"/>
      <w:ind w:left="0" w:firstLine="0"/>
      <w:jc w:val="left"/>
    </w:pPr>
    <w:rPr>
      <w:rFonts w:ascii="Arial" w:hAnsi="Arial" w:cs="Arial" w:eastAsia="Arial"/>
      <w:b w:val="true"/>
      <w:bCs w:val="true"/>
      <w:i w:val="false"/>
      <w:iCs w:val="false"/>
      <w:caps w:val="false"/>
      <w:color w:val="000000"/>
      <w:u w:val="none"/>
    </w:rPr>
  </w:style>
  <w:style w:type="paragraph" w:styleId="Heading5">
    <w:name w:val="Heading 5"/>
    <w:basedOn w:val="PDHeadingDefault"/>
    <w:next w:val="Normal"/>
    <w:link w:val="Heading5Char"/>
    <w:uiPriority w:val="9"/>
    <w:unhideWhenUsed/>
    <w:qFormat/>
    <w:rsid w:val="00841CD9"/>
    <w:pPr>
      <w:keepNext/>
      <w:keepLines/>
      <w:spacing w:before="200" w:line="300" w:lineRule="auto"/>
      <w:ind w:left="0" w:firstLine="0"/>
      <w:jc w:val="left"/>
      <w:outlineLvl w:val="3"/>
    </w:pPr>
    <w:rPr>
      <w:rFonts w:ascii="Arial" w:hAnsi="Arial" w:cs="Arial" w:eastAsia="Arial"/>
      <w:b w:val="true"/>
      <w:bCs w:val="true"/>
      <w:i w:val="false"/>
      <w:iCs w:val="false"/>
      <w:caps w:val="false"/>
      <w:color w:val="666666"/>
      <w:sz w:val="21"/>
      <w:szCs w:val="21"/>
      <w:u w:val="none"/>
    </w:rPr>
  </w:style>
  <w:style w:type="character" w:styleId="Heading5Char" w:customStyle="true">
    <w:name w:val="Heading 5 Char"/>
    <w:basedOn w:val="PDHeadingDefault"/>
    <w:link w:val="Heading5"/>
    <w:uiPriority w:val="9"/>
    <w:rsid w:val="00841CD9"/>
    <w:rPr>
      <w:rFonts w:ascii="Arial" w:hAnsi="Arial" w:cs="Arial" w:eastAsia="Arial"/>
      <w:b/>
      <w:bCs/>
      <w:i/>
      <w:iCs/>
      <w:color w:val="4F81BD" w:themeColor="accent1"/>
    </w:rPr>
  </w:style>
  <w:style w:type="character" w:styleId="Hyperlink">
    <w:name w:val="Hyperlink"/>
    <w:basedOn w:val="DefaultParagraphFont"/>
    <w:uiPriority w:val="99"/>
    <w:unhideWhenUsed/>
    <w:rPr>
      <w:b w:val="false"/>
      <w:bCs w:val="false"/>
      <w:i w:val="false"/>
      <w:iCs w:val="false"/>
      <w:color w:val="1b58c5"/>
      <w:u w:val="single"/>
    </w:rPr>
  </w:style>
  <w:style w:type="table" w:styleId="PDPricingTableMain">
    <w:name w:val="PDPricingTableMain"/>
    <w:basedOn w:val="Normal"/>
    <w:uiPriority w:val="99"/>
    <w:pPr>
      <w:spacing w:before="0" w:after="0" w:line="360" w:lineRule="auto"/>
      <w:ind w:left="105" w:right="105"/>
      <w:jc w:val="left"/>
    </w:pPr>
    <w:rPr>
      <w:rFonts w:ascii="Arial" w:hAnsi="Arial" w:cs="Arial" w:eastAsia="Arial"/>
      <w:b w:val="false"/>
      <w:bCs w:val="false"/>
      <w:i w:val="false"/>
      <w:iCs w:val="false"/>
      <w:caps w:val="false"/>
      <w:color w:val="000000"/>
      <w:sz w:val="21"/>
      <w:szCs w:val="21"/>
      <w:u w:val="none"/>
    </w:rPr>
    <w:tblPr>
      <w:tblStyleRowBandSize w:val="1"/>
      <w:tblBorders>
        <w:top w:val="single" w:color="666666" w:sz="6" w:space="0"/>
        <w:left w:val="single" w:color="666666" w:sz="6" w:space="0"/>
        <w:bottom w:val="single" w:color="666666" w:sz="6" w:space="0"/>
        <w:right w:val="single" w:color="666666" w:sz="6" w:space="0"/>
        <w:insideH w:val="single" w:color="666666" w:sz="6" w:space="0"/>
        <w:insideV w:val="single" w:color="666666" w:sz="6" w:space="0"/>
      </w:tblBorders>
    </w:tblPr>
    <w:tcPr>
      <w:tcMar>
        <w:top w:w="105" w:type="dxa"/>
        <w:bottom w:w="105" w:type="dxa"/>
      </w:tcMar>
    </w:tcPr>
    <w:tblStylePr w:type="band2Horz">
      <w:pPr/>
      <w:rPr/>
      <w:tblPr xmlns:xsi="http://www.w3.org/2001/XMLSchema-instance" xsi:type="w:CT_TblPr"/>
      <w:tcPr/>
    </w:tblStylePr>
  </w:style>
  <w:style w:type="table" w:styleId="PDPricingTableMainWithHeader">
    <w:name w:val="PDPricingTableMainWithHeader"/>
    <w:basedOn w:val="Normal"/>
    <w:uiPriority w:val="99"/>
    <w:pPr>
      <w:spacing w:before="0" w:after="0" w:line="360" w:lineRule="auto"/>
      <w:ind w:left="105" w:right="105"/>
      <w:jc w:val="left"/>
    </w:pPr>
    <w:rPr>
      <w:rFonts w:ascii="Arial" w:hAnsi="Arial" w:cs="Arial" w:eastAsia="Arial"/>
      <w:b w:val="false"/>
      <w:bCs w:val="false"/>
      <w:i w:val="false"/>
      <w:iCs w:val="false"/>
      <w:caps w:val="false"/>
      <w:color w:val="000000"/>
      <w:sz w:val="21"/>
      <w:szCs w:val="21"/>
      <w:u w:val="none"/>
    </w:rPr>
    <w:tblPr>
      <w:tblStyleRowBandSize w:val="1"/>
      <w:tblBorders>
        <w:top w:val="single" w:color="666666" w:sz="6" w:space="0"/>
        <w:left w:val="single" w:color="666666" w:sz="6" w:space="0"/>
        <w:bottom w:val="single" w:color="666666" w:sz="6" w:space="0"/>
        <w:right w:val="single" w:color="666666" w:sz="6" w:space="0"/>
        <w:insideH w:val="single" w:color="666666" w:sz="6" w:space="0"/>
        <w:insideV w:val="single" w:color="666666" w:sz="6" w:space="0"/>
      </w:tblBorders>
    </w:tblPr>
    <w:tcPr>
      <w:tcMar>
        <w:top w:w="105" w:type="dxa"/>
        <w:bottom w:w="105" w:type="dxa"/>
      </w:tcMar>
    </w:tcPr>
    <w:tblStylePr w:type="band2Horz">
      <w:pPr/>
      <w:rPr/>
      <w:tblPr xmlns:xsi="http://www.w3.org/2001/XMLSchema-instance" xsi:type="w:CT_TblPr"/>
      <w:tcPr/>
    </w:tblStylePr>
    <w:tblStylePr w:type="firstRow">
      <w:pPr>
        <w:spacing w:before="0" w:after="0" w:line="360" w:lineRule="auto"/>
        <w:jc w:val="left"/>
      </w:pPr>
      <w:rPr>
        <w:rFonts w:ascii="Arial" w:hAnsi="Arial" w:cs="Arial" w:eastAsia="Arial"/>
        <w:b w:val="true"/>
        <w:bCs w:val="true"/>
        <w:i w:val="false"/>
        <w:iCs w:val="false"/>
        <w:caps w:val="false"/>
        <w:color w:val="000000"/>
        <w:sz w:val="21"/>
        <w:szCs w:val="21"/>
        <w:u w:val="none"/>
      </w:rPr>
      <w:tblPr xmlns:xsi="http://www.w3.org/2001/XMLSchema-instance" xsi:type="w:CT_TblPr"/>
      <w:tcPr>
        <w:shd w:val="clear" w:color="auto" w:fill="efefef"/>
      </w:tcPr>
    </w:tblStylePr>
  </w:style>
  <w:style w:type="table" w:styleId="PDPricingTableTotal">
    <w:name w:val="PDPricingTableTotal"/>
    <w:basedOn w:val="Normal"/>
    <w:uiPriority w:val="99"/>
    <w:pPr>
      <w:spacing w:before="0" w:after="0" w:line="360" w:lineRule="auto"/>
      <w:jc w:val="left"/>
    </w:pPr>
    <w:rPr>
      <w:rFonts w:ascii="Arial" w:hAnsi="Arial" w:cs="Arial" w:eastAsia="Arial"/>
      <w:b w:val="false"/>
      <w:bCs w:val="false"/>
      <w:i w:val="false"/>
      <w:iCs w:val="false"/>
      <w:color w:val="000000"/>
      <w:sz w:val="21"/>
      <w:szCs w:val="21"/>
      <w:u w:val="none"/>
    </w:rPr>
  </w:style>
  <w:style w:type="table" w:styleId="TableGrid">
    <w:name w:val="Table Grid"/>
    <w:basedOn w:val="TableNormal"/>
    <w:uiPriority w:val="59"/>
    <w:pPr>
      <w:spacing w:before="0" w:after="0" w:line="360" w:lineRule="auto"/>
      <w:ind w:left="105" w:right="105"/>
      <w:jc w:val="left"/>
    </w:pPr>
    <w:rPr>
      <w:rFonts w:ascii="Arial" w:hAnsi="Arial" w:cs="Arial" w:eastAsia="Arial"/>
      <w:b w:val="false"/>
      <w:bCs w:val="false"/>
      <w:i w:val="false"/>
      <w:iCs w:val="false"/>
      <w:caps w:val="false"/>
      <w:color w:val="000000"/>
      <w:sz w:val="21"/>
      <w:szCs w:val="21"/>
      <w:u w:val="none"/>
    </w:rPr>
    <w:tblPr>
      <w:tblStyleRowBandSize w:val="1"/>
      <w:tblInd w:w="0" w:type="dxa"/>
      <w:tblBorders>
        <w:top w:val="single" w:color="666666" w:sz="6" w:space="0"/>
        <w:left w:val="single" w:color="666666" w:sz="6" w:space="0"/>
        <w:bottom w:val="single" w:color="666666" w:sz="6" w:space="0"/>
        <w:right w:val="single" w:color="666666" w:sz="6" w:space="0"/>
        <w:insideH w:val="single" w:color="666666" w:sz="6" w:space="0"/>
        <w:insideV w:val="single" w:color="666666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Mar>
        <w:top w:w="105" w:type="dxa"/>
        <w:bottom w:w="105" w:type="dxa"/>
      </w:tcMar>
    </w:tcPr>
    <w:tblStylePr w:type="band1Horz">
      <w:pPr/>
      <w:rPr/>
      <w:tblPr xmlns:xsi="http://www.w3.org/2001/XMLSchema-instance" xsi:type="w:CT_TblPr"/>
      <w:tcPr/>
    </w:tblStylePr>
  </w:style>
  <w:style w:type="table" w:styleId="TableGridWithHeader">
    <w:name w:val="TableGridWithHeader"/>
    <w:basedOn w:val="TableNormal"/>
    <w:uiPriority w:val="59"/>
    <w:pPr>
      <w:spacing w:before="0" w:after="0" w:line="360" w:lineRule="auto"/>
      <w:ind w:left="105" w:right="105"/>
      <w:jc w:val="left"/>
    </w:pPr>
    <w:rPr>
      <w:rFonts w:ascii="Arial" w:hAnsi="Arial" w:cs="Arial" w:eastAsia="Arial"/>
      <w:b w:val="false"/>
      <w:bCs w:val="false"/>
      <w:i w:val="false"/>
      <w:iCs w:val="false"/>
      <w:caps w:val="false"/>
      <w:color w:val="000000"/>
      <w:sz w:val="21"/>
      <w:szCs w:val="21"/>
      <w:u w:val="none"/>
    </w:rPr>
    <w:tblPr>
      <w:tblStyleRowBandSize w:val="1"/>
      <w:tblInd w:w="0" w:type="dxa"/>
      <w:tblBorders>
        <w:top w:val="single" w:color="666666" w:sz="6" w:space="0"/>
        <w:left w:val="single" w:color="666666" w:sz="6" w:space="0"/>
        <w:bottom w:val="single" w:color="666666" w:sz="6" w:space="0"/>
        <w:right w:val="single" w:color="666666" w:sz="6" w:space="0"/>
        <w:insideH w:val="single" w:color="666666" w:sz="6" w:space="0"/>
        <w:insideV w:val="single" w:color="666666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Mar>
        <w:top w:w="105" w:type="dxa"/>
        <w:bottom w:w="105" w:type="dxa"/>
      </w:tcMar>
    </w:tcPr>
    <w:tblStylePr w:type="band1Horz">
      <w:pPr/>
      <w:rPr/>
      <w:tblPr xmlns:xsi="http://www.w3.org/2001/XMLSchema-instance" xsi:type="w:CT_TblPr"/>
      <w:tcPr/>
    </w:tblStylePr>
    <w:tblStylePr w:type="firstRow">
      <w:pPr>
        <w:spacing w:before="0" w:after="0" w:line="360" w:lineRule="auto"/>
      </w:pPr>
      <w:rPr>
        <w:rFonts w:ascii="Arial" w:hAnsi="Arial" w:cs="Arial" w:eastAsia="Arial"/>
        <w:b w:val="true"/>
        <w:bCs w:val="true"/>
        <w:i w:val="false"/>
        <w:iCs w:val="false"/>
        <w:caps w:val="false"/>
        <w:color w:val="000000"/>
        <w:sz w:val="21"/>
        <w:szCs w:val="21"/>
        <w:u w:val="none"/>
      </w:rPr>
      <w:tblPr xmlns:xsi="http://www.w3.org/2001/XMLSchema-instance" xsi:type="w:CT_TblPr"/>
      <w:tcPr>
        <w:shd w:val="clear" w:color="auto" w:fill="efefef"/>
      </w:tcPr>
    </w:tblStylePr>
  </w:style>
  <w:style w:type="table" w:styleId="PDRowItem">
    <w:name w:val="PDRowItem"/>
    <w:basedOn w:val="Normal"/>
    <w:uiPriority w:val="99"/>
    <w:tblPr xmlns:xsi="http://www.w3.org/2001/XMLSchema-instance" xsi:type="w:CT_TblPr">
      <w:tblCellMar>
        <w:bottom w:w="350" w:type="dxa"/>
        <w:right w:w="180" w:type="dxa"/>
      </w:tblCellMar>
    </w:tblPr>
  </w:style>
  <w:style w:styleId="PDParagraphDefault">
    <w:name w:val="PDParagraphDefault"/>
    <w:basedOn w:val="Normal"/>
    <w:uiPriority w:val="99"/>
    <w:pPr>
      <w:spacing w:after="0" w:line="360" w:lineRule="auto"/>
      <w:jc w:val="left"/>
    </w:pPr>
    <w:rPr>
      <w:rFonts w:ascii="Arial" w:hAnsi="Arial" w:cs="Arial" w:eastAsia="Arial"/>
      <w:b w:val="false"/>
      <w:bCs w:val="false"/>
      <w:i w:val="false"/>
      <w:iCs w:val="false"/>
      <w:caps w:val="false"/>
      <w:color w:val="000000"/>
      <w:sz w:val="21"/>
      <w:szCs w:val="21"/>
      <w:u w:val="none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