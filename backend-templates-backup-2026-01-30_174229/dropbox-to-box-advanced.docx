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514C1" w14:textId="07565A16" w:rsidR="003E56E4"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063EE6" w:rsidRPr="009A4B0A">
        <w:rPr>
          <w:b/>
          <w:bCs/>
        </w:rPr>
        <w:t>{{</w:t>
      </w:r>
      <w:proofErr w:type="spellStart"/>
      <w:r w:rsidR="00063EE6" w:rsidRPr="009A4B0A">
        <w:rPr>
          <w:b/>
          <w:bCs/>
        </w:rPr>
        <w:t>Company</w:t>
      </w:r>
      <w:r w:rsidR="00063EE6" w:rsidRPr="009A4B0A">
        <w:rPr>
          <w:b/>
          <w:bCs/>
          <w:spacing w:val="-7"/>
        </w:rPr>
        <w:t>_</w:t>
      </w:r>
      <w:r w:rsidR="00063EE6" w:rsidRPr="009A4B0A">
        <w:rPr>
          <w:b/>
          <w:bCs/>
          <w:spacing w:val="-2"/>
        </w:rPr>
        <w:t>Name</w:t>
      </w:r>
      <w:proofErr w:type="spellEnd"/>
      <w:r w:rsidR="00063EE6" w:rsidRPr="009A4B0A">
        <w:rPr>
          <w:b/>
          <w:bCs/>
          <w:spacing w:val="-2"/>
        </w:rPr>
        <w:t>}}</w:t>
      </w:r>
    </w:p>
    <w:p w14:paraId="3EBA2766" w14:textId="77777777" w:rsidR="003E56E4" w:rsidRDefault="003E56E4">
      <w:pPr>
        <w:spacing w:after="0" w:line="240" w:lineRule="auto"/>
      </w:pPr>
    </w:p>
    <w:p w14:paraId="0686547E" w14:textId="51E0561F" w:rsidR="003E56E4" w:rsidRDefault="00000000">
      <w:pPr>
        <w:pStyle w:val="PDParagraphDefault"/>
        <w:jc w:val="both"/>
      </w:pPr>
      <w:r>
        <w:t xml:space="preserve">This agreement provides </w:t>
      </w:r>
      <w:r w:rsidR="00063EE6" w:rsidRPr="009A4B0A">
        <w:rPr>
          <w:b/>
          <w:bCs/>
        </w:rPr>
        <w:t>{{</w:t>
      </w:r>
      <w:proofErr w:type="spellStart"/>
      <w:r w:rsidR="00063EE6" w:rsidRPr="009A4B0A">
        <w:rPr>
          <w:b/>
          <w:bCs/>
        </w:rPr>
        <w:t>Company</w:t>
      </w:r>
      <w:r w:rsidR="00063EE6" w:rsidRPr="009A4B0A">
        <w:rPr>
          <w:b/>
          <w:bCs/>
          <w:spacing w:val="-7"/>
        </w:rPr>
        <w:t>_</w:t>
      </w:r>
      <w:r w:rsidR="00063EE6" w:rsidRPr="009A4B0A">
        <w:rPr>
          <w:b/>
          <w:bCs/>
          <w:spacing w:val="-2"/>
        </w:rPr>
        <w:t>Name</w:t>
      </w:r>
      <w:proofErr w:type="spellEnd"/>
      <w:r w:rsidR="00063EE6" w:rsidRPr="009A4B0A">
        <w:rPr>
          <w:b/>
          <w:bCs/>
          <w:spacing w:val="-2"/>
        </w:rPr>
        <w:t>}}</w:t>
      </w:r>
      <w:r>
        <w:t xml:space="preserve"> with pricing for use of the </w:t>
      </w:r>
      <w:proofErr w:type="spellStart"/>
      <w:r>
        <w:t>CloudFuze’s</w:t>
      </w:r>
      <w:proofErr w:type="spellEnd"/>
      <w:r>
        <w:t xml:space="preserve"> X-Change Enterprise Data Migration Solution:</w:t>
      </w:r>
    </w:p>
    <w:p w14:paraId="6A64107B" w14:textId="77777777" w:rsidR="003E56E4" w:rsidRDefault="003E56E4">
      <w:pPr>
        <w:spacing w:after="0" w:line="240" w:lineRule="auto"/>
      </w:pPr>
    </w:p>
    <w:tbl>
      <w:tblPr>
        <w:tblStyle w:val="TableGrid"/>
        <w:tblW w:w="0" w:type="auto"/>
        <w:jc w:val="center"/>
        <w:tblLook w:val="04A0" w:firstRow="1" w:lastRow="0" w:firstColumn="1" w:lastColumn="0" w:noHBand="0" w:noVBand="1"/>
      </w:tblPr>
      <w:tblGrid>
        <w:gridCol w:w="10714"/>
      </w:tblGrid>
      <w:tr w:rsidR="003E56E4" w14:paraId="75A23AEA" w14:textId="77777777">
        <w:trPr>
          <w:jc w:val="center"/>
        </w:trPr>
        <w:tc>
          <w:tcPr>
            <w:tcW w:w="10714" w:type="dxa"/>
            <w:shd w:val="clear" w:color="auto" w:fill="93CDDC"/>
          </w:tcPr>
          <w:p w14:paraId="1BD92D0E" w14:textId="77777777" w:rsidR="003E56E4" w:rsidRDefault="00000000">
            <w:pPr>
              <w:jc w:val="center"/>
            </w:pPr>
            <w:r>
              <w:rPr>
                <w:b/>
                <w:bCs/>
                <w:sz w:val="23"/>
                <w:szCs w:val="23"/>
              </w:rPr>
              <w:t>Cloud-Hosted SaaS Solution | Managed Migration | Assisted Migration Manager</w:t>
            </w:r>
          </w:p>
        </w:tc>
      </w:tr>
    </w:tbl>
    <w:p w14:paraId="6BBB1220" w14:textId="77777777" w:rsidR="003E56E4" w:rsidRDefault="003E56E4">
      <w:pPr>
        <w:spacing w:after="0" w:line="240" w:lineRule="auto"/>
      </w:pPr>
    </w:p>
    <w:tbl>
      <w:tblPr>
        <w:tblStyle w:val="PDPricingTableMainWithHeader1627693152547597"/>
        <w:tblW w:w="0" w:type="auto"/>
        <w:jc w:val="center"/>
        <w:tblLook w:val="04A0" w:firstRow="1" w:lastRow="0" w:firstColumn="1" w:lastColumn="0" w:noHBand="0" w:noVBand="1"/>
      </w:tblPr>
      <w:tblGrid>
        <w:gridCol w:w="3860"/>
        <w:gridCol w:w="4452"/>
        <w:gridCol w:w="2367"/>
      </w:tblGrid>
      <w:tr w:rsidR="00063EE6" w14:paraId="3E773F33" w14:textId="77777777" w:rsidTr="00063EE6">
        <w:trPr>
          <w:cnfStyle w:val="100000000000" w:firstRow="1" w:lastRow="0" w:firstColumn="0" w:lastColumn="0" w:oddVBand="0" w:evenVBand="0" w:oddHBand="0" w:evenHBand="0" w:firstRowFirstColumn="0" w:firstRowLastColumn="0" w:lastRowFirstColumn="0" w:lastRowLastColumn="0"/>
          <w:jc w:val="center"/>
        </w:trPr>
        <w:tc>
          <w:tcPr>
            <w:tcW w:w="3860" w:type="dxa"/>
          </w:tcPr>
          <w:p w14:paraId="02B33DDB" w14:textId="77777777" w:rsidR="00063EE6" w:rsidRDefault="00063EE6">
            <w:pPr>
              <w:jc w:val="center"/>
            </w:pPr>
            <w:r>
              <w:t>Job Requirement</w:t>
            </w:r>
          </w:p>
        </w:tc>
        <w:tc>
          <w:tcPr>
            <w:tcW w:w="4452" w:type="dxa"/>
          </w:tcPr>
          <w:p w14:paraId="3158A126" w14:textId="77777777" w:rsidR="00063EE6" w:rsidRDefault="00063EE6">
            <w:pPr>
              <w:jc w:val="center"/>
            </w:pPr>
            <w:r>
              <w:t>Description</w:t>
            </w:r>
          </w:p>
        </w:tc>
        <w:tc>
          <w:tcPr>
            <w:tcW w:w="2367" w:type="dxa"/>
          </w:tcPr>
          <w:p w14:paraId="7B59C8BF" w14:textId="77777777" w:rsidR="00063EE6" w:rsidRDefault="00063EE6">
            <w:pPr>
              <w:jc w:val="center"/>
            </w:pPr>
            <w:r>
              <w:t>Price(USD)</w:t>
            </w:r>
          </w:p>
        </w:tc>
      </w:tr>
      <w:tr w:rsidR="00063EE6" w14:paraId="44B11E74" w14:textId="77777777" w:rsidTr="00063EE6">
        <w:trPr>
          <w:jc w:val="center"/>
        </w:trPr>
        <w:tc>
          <w:tcPr>
            <w:tcW w:w="3860" w:type="dxa"/>
          </w:tcPr>
          <w:p w14:paraId="7FC04C15" w14:textId="77777777" w:rsidR="00063EE6" w:rsidRDefault="00063EE6">
            <w:proofErr w:type="spellStart"/>
            <w:r>
              <w:rPr>
                <w:b/>
                <w:bCs/>
              </w:rPr>
              <w:t>CloudFuze</w:t>
            </w:r>
            <w:proofErr w:type="spellEnd"/>
            <w:r>
              <w:rPr>
                <w:b/>
                <w:bCs/>
              </w:rPr>
              <w:t xml:space="preserve"> X-Change Data Migration</w:t>
            </w:r>
          </w:p>
        </w:tc>
        <w:tc>
          <w:tcPr>
            <w:tcW w:w="4452" w:type="dxa"/>
          </w:tcPr>
          <w:p w14:paraId="0F33C98D" w14:textId="77777777" w:rsidR="00063EE6" w:rsidRDefault="00063EE6">
            <w:r>
              <w:t>Dropbox to Box</w:t>
            </w:r>
          </w:p>
          <w:p w14:paraId="50C7ECE1" w14:textId="77777777" w:rsidR="00063EE6" w:rsidRDefault="00063EE6">
            <w:r>
              <w:t>-----------------------------------------------------------</w:t>
            </w:r>
          </w:p>
          <w:p w14:paraId="2FF26825" w14:textId="77777777" w:rsidR="00E7306D" w:rsidRPr="00E7306D" w:rsidRDefault="00E7306D" w:rsidP="00E7306D">
            <w:r w:rsidRPr="00E7306D">
              <w:rPr>
                <w:b/>
                <w:bCs/>
              </w:rPr>
              <w:t>Up to {{</w:t>
            </w:r>
            <w:proofErr w:type="spellStart"/>
            <w:r w:rsidRPr="00E7306D">
              <w:rPr>
                <w:b/>
                <w:bCs/>
              </w:rPr>
              <w:t>users_count</w:t>
            </w:r>
            <w:proofErr w:type="spellEnd"/>
            <w:r w:rsidRPr="00E7306D">
              <w:rPr>
                <w:b/>
                <w:bCs/>
              </w:rPr>
              <w:t>}} Users | {{</w:t>
            </w:r>
            <w:proofErr w:type="spellStart"/>
            <w:r w:rsidRPr="00E7306D">
              <w:rPr>
                <w:b/>
                <w:bCs/>
              </w:rPr>
              <w:t>data_size</w:t>
            </w:r>
            <w:proofErr w:type="spellEnd"/>
            <w:r w:rsidRPr="00E7306D">
              <w:rPr>
                <w:b/>
                <w:bCs/>
              </w:rPr>
              <w:t>}} GBs</w:t>
            </w:r>
          </w:p>
          <w:p w14:paraId="006E856E" w14:textId="77777777" w:rsidR="00063EE6" w:rsidRDefault="00063EE6" w:rsidP="00E7306D"/>
        </w:tc>
        <w:tc>
          <w:tcPr>
            <w:tcW w:w="2367" w:type="dxa"/>
          </w:tcPr>
          <w:p w14:paraId="3B2CE745" w14:textId="20973EAE" w:rsidR="00063EE6" w:rsidRDefault="00063EE6">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063EE6" w14:paraId="70C61E1E" w14:textId="77777777" w:rsidTr="00063EE6">
        <w:trPr>
          <w:jc w:val="center"/>
        </w:trPr>
        <w:tc>
          <w:tcPr>
            <w:tcW w:w="3860" w:type="dxa"/>
          </w:tcPr>
          <w:p w14:paraId="59EA208E" w14:textId="77777777" w:rsidR="00063EE6" w:rsidRDefault="00063EE6">
            <w:r>
              <w:rPr>
                <w:b/>
                <w:bCs/>
              </w:rPr>
              <w:t>Managed Migration Service</w:t>
            </w:r>
          </w:p>
        </w:tc>
        <w:tc>
          <w:tcPr>
            <w:tcW w:w="4452" w:type="dxa"/>
          </w:tcPr>
          <w:p w14:paraId="05EFCE51" w14:textId="77777777" w:rsidR="00063EE6" w:rsidRDefault="00063EE6">
            <w:r>
              <w:t xml:space="preserve">Managed Migration | Assigned Project Manager | Pre-Migration Analysis | During Migration Consulting |Post-Migration Support and Data Reconciliation Support | End-to End Migration Assistance </w:t>
            </w:r>
          </w:p>
          <w:p w14:paraId="5BCAAE06" w14:textId="77777777" w:rsidR="00063EE6" w:rsidRDefault="00063EE6">
            <w:r>
              <w:t>-----------------------------------------------------------</w:t>
            </w:r>
          </w:p>
          <w:p w14:paraId="098309A7" w14:textId="4BF24BC3" w:rsidR="00063EE6" w:rsidRDefault="00063EE6">
            <w:r>
              <w:rPr>
                <w:b/>
                <w:bCs/>
              </w:rPr>
              <w:t>Valid for {{</w:t>
            </w:r>
            <w:proofErr w:type="spellStart"/>
            <w:r>
              <w:rPr>
                <w:b/>
                <w:bCs/>
              </w:rPr>
              <w:t>Duration_of_months</w:t>
            </w:r>
            <w:proofErr w:type="spellEnd"/>
            <w:r>
              <w:rPr>
                <w:b/>
                <w:bCs/>
              </w:rPr>
              <w:t>}} Months</w:t>
            </w:r>
          </w:p>
          <w:p w14:paraId="03160D9C" w14:textId="77777777" w:rsidR="00063EE6" w:rsidRDefault="00063EE6"/>
        </w:tc>
        <w:tc>
          <w:tcPr>
            <w:tcW w:w="2367" w:type="dxa"/>
          </w:tcPr>
          <w:p w14:paraId="18F7AD75" w14:textId="311D782E" w:rsidR="00063EE6" w:rsidRDefault="00063EE6">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063EE6" w14:paraId="35D3A78C" w14:textId="77777777" w:rsidTr="00063EE6">
        <w:trPr>
          <w:jc w:val="center"/>
        </w:trPr>
        <w:tc>
          <w:tcPr>
            <w:tcW w:w="3860" w:type="dxa"/>
          </w:tcPr>
          <w:p w14:paraId="7B7E6313" w14:textId="77777777" w:rsidR="00063EE6" w:rsidRDefault="00063EE6">
            <w:r>
              <w:rPr>
                <w:b/>
                <w:bCs/>
              </w:rPr>
              <w:t>Instance Type</w:t>
            </w:r>
          </w:p>
        </w:tc>
        <w:tc>
          <w:tcPr>
            <w:tcW w:w="4452" w:type="dxa"/>
          </w:tcPr>
          <w:p w14:paraId="3AABCB9C" w14:textId="17F801A4" w:rsidR="00063EE6" w:rsidRDefault="00063EE6">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 xml:space="preserve">}} </w:t>
            </w:r>
            <w:r>
              <w:rPr>
                <w:b/>
                <w:bCs/>
                <w:sz w:val="21"/>
                <w:szCs w:val="21"/>
              </w:rPr>
              <w:t>Months</w:t>
            </w:r>
          </w:p>
          <w:p w14:paraId="6BAEF550" w14:textId="77777777" w:rsidR="00063EE6" w:rsidRDefault="00063EE6"/>
        </w:tc>
        <w:tc>
          <w:tcPr>
            <w:tcW w:w="2367" w:type="dxa"/>
          </w:tcPr>
          <w:p w14:paraId="28C20201" w14:textId="5A0FEB9B" w:rsidR="00063EE6" w:rsidRDefault="00063EE6">
            <w:pPr>
              <w:jc w:val="center"/>
            </w:pPr>
            <w:r w:rsidRPr="00F90C43">
              <w:rPr>
                <w:b/>
                <w:bCs/>
              </w:rPr>
              <w:t>{{</w:t>
            </w:r>
            <w:proofErr w:type="spellStart"/>
            <w:r w:rsidRPr="00F90C43">
              <w:rPr>
                <w:b/>
                <w:bCs/>
              </w:rPr>
              <w:t>instance_cost</w:t>
            </w:r>
            <w:proofErr w:type="spellEnd"/>
            <w:r w:rsidRPr="00F90C43">
              <w:rPr>
                <w:b/>
                <w:bCs/>
              </w:rPr>
              <w:t>}}</w:t>
            </w:r>
          </w:p>
        </w:tc>
      </w:tr>
    </w:tbl>
    <w:p w14:paraId="13CF6EC5" w14:textId="77777777" w:rsidR="003E56E4" w:rsidRDefault="003E56E4"/>
    <w:tbl>
      <w:tblPr>
        <w:tblStyle w:val="PDPricingTableTotal"/>
        <w:tblW w:w="0" w:type="auto"/>
        <w:jc w:val="right"/>
        <w:tblInd w:w="0" w:type="dxa"/>
        <w:tblLook w:val="04A0" w:firstRow="1" w:lastRow="0" w:firstColumn="1" w:lastColumn="0" w:noHBand="0" w:noVBand="1"/>
      </w:tblPr>
      <w:tblGrid>
        <w:gridCol w:w="2805"/>
        <w:gridCol w:w="2678"/>
        <w:gridCol w:w="2679"/>
      </w:tblGrid>
      <w:tr w:rsidR="00063EE6" w14:paraId="6DBC4675" w14:textId="77777777" w:rsidTr="00063EE6">
        <w:trPr>
          <w:jc w:val="right"/>
        </w:trPr>
        <w:tc>
          <w:tcPr>
            <w:tcW w:w="5483" w:type="dxa"/>
            <w:gridSpan w:val="2"/>
          </w:tcPr>
          <w:p w14:paraId="6BF79A1B" w14:textId="12C77171" w:rsidR="00063EE6" w:rsidRDefault="00063EE6">
            <w:pPr>
              <w:jc w:val="right"/>
              <w:rPr>
                <w:b/>
                <w:bCs/>
              </w:rPr>
            </w:pPr>
            <w:r>
              <w:rPr>
                <w:b/>
                <w:bCs/>
              </w:rPr>
              <w:t>Discount {{</w:t>
            </w:r>
            <w:proofErr w:type="spellStart"/>
            <w:r>
              <w:rPr>
                <w:b/>
                <w:bCs/>
              </w:rPr>
              <w:t>discount_percent_with_parentheses</w:t>
            </w:r>
            <w:proofErr w:type="spellEnd"/>
            <w:r>
              <w:rPr>
                <w:b/>
                <w:bCs/>
              </w:rPr>
              <w:t>}}</w:t>
            </w:r>
          </w:p>
        </w:tc>
        <w:tc>
          <w:tcPr>
            <w:tcW w:w="2679" w:type="dxa"/>
          </w:tcPr>
          <w:p w14:paraId="14DFEE0E" w14:textId="29789E58" w:rsidR="00063EE6" w:rsidRDefault="00063EE6">
            <w:pPr>
              <w:jc w:val="right"/>
              <w:rPr>
                <w:b/>
              </w:rPr>
            </w:pPr>
            <w:r w:rsidRPr="006C3BD8">
              <w:rPr>
                <w:b/>
                <w:bCs/>
              </w:rPr>
              <w:t>{{</w:t>
            </w:r>
            <w:proofErr w:type="spellStart"/>
            <w:r w:rsidRPr="006C3BD8">
              <w:rPr>
                <w:b/>
                <w:bCs/>
              </w:rPr>
              <w:t>discount_amount</w:t>
            </w:r>
            <w:proofErr w:type="spellEnd"/>
            <w:r w:rsidRPr="006C3BD8">
              <w:rPr>
                <w:b/>
                <w:bCs/>
              </w:rPr>
              <w:t>}}</w:t>
            </w:r>
          </w:p>
        </w:tc>
      </w:tr>
      <w:tr w:rsidR="003E56E4" w14:paraId="1028C446" w14:textId="77777777" w:rsidTr="00063EE6">
        <w:trPr>
          <w:gridBefore w:val="1"/>
          <w:wBefore w:w="2805" w:type="dxa"/>
          <w:jc w:val="right"/>
        </w:trPr>
        <w:tc>
          <w:tcPr>
            <w:tcW w:w="2678" w:type="dxa"/>
          </w:tcPr>
          <w:p w14:paraId="17D924EE" w14:textId="77777777" w:rsidR="003E56E4" w:rsidRDefault="00000000">
            <w:pPr>
              <w:jc w:val="right"/>
            </w:pPr>
            <w:r>
              <w:rPr>
                <w:b/>
                <w:bCs/>
              </w:rPr>
              <w:t>Total Price</w:t>
            </w:r>
          </w:p>
        </w:tc>
        <w:tc>
          <w:tcPr>
            <w:tcW w:w="2679" w:type="dxa"/>
          </w:tcPr>
          <w:p w14:paraId="006A7C22" w14:textId="1E8FCC65" w:rsidR="003E56E4" w:rsidRDefault="00063EE6">
            <w:pPr>
              <w:jc w:val="right"/>
            </w:pP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w:t>
            </w:r>
          </w:p>
        </w:tc>
      </w:tr>
    </w:tbl>
    <w:p w14:paraId="06FE7372" w14:textId="77777777" w:rsidR="003E56E4" w:rsidRDefault="003E56E4">
      <w:pPr>
        <w:spacing w:after="0" w:line="240" w:lineRule="auto"/>
      </w:pPr>
    </w:p>
    <w:p w14:paraId="6A9F9C5D" w14:textId="762E64C0" w:rsidR="003E56E4" w:rsidRDefault="00000000">
      <w:pPr>
        <w:pStyle w:val="PDParagraphDefault"/>
      </w:pPr>
      <w:r>
        <w:t>​</w:t>
      </w:r>
    </w:p>
    <w:p w14:paraId="083E89F9" w14:textId="77777777" w:rsidR="003E56E4" w:rsidRDefault="003E56E4">
      <w:pPr>
        <w:spacing w:after="0" w:line="240" w:lineRule="auto"/>
      </w:pPr>
    </w:p>
    <w:tbl>
      <w:tblPr>
        <w:tblStyle w:val="TableGrid"/>
        <w:tblW w:w="0" w:type="auto"/>
        <w:jc w:val="center"/>
        <w:tblLook w:val="04A0" w:firstRow="1" w:lastRow="0" w:firstColumn="1" w:lastColumn="0" w:noHBand="0" w:noVBand="1"/>
      </w:tblPr>
      <w:tblGrid>
        <w:gridCol w:w="10714"/>
      </w:tblGrid>
      <w:tr w:rsidR="003E56E4" w14:paraId="34BCCBB9" w14:textId="77777777">
        <w:trPr>
          <w:jc w:val="center"/>
        </w:trPr>
        <w:tc>
          <w:tcPr>
            <w:tcW w:w="10714" w:type="dxa"/>
            <w:shd w:val="clear" w:color="auto" w:fill="93CDDC"/>
          </w:tcPr>
          <w:p w14:paraId="41C4C4C0" w14:textId="77777777" w:rsidR="003E56E4" w:rsidRDefault="00000000">
            <w:pPr>
              <w:jc w:val="center"/>
            </w:pPr>
            <w:r>
              <w:rPr>
                <w:b/>
                <w:bCs/>
                <w:sz w:val="23"/>
                <w:szCs w:val="23"/>
              </w:rPr>
              <w:lastRenderedPageBreak/>
              <w:t>Important Payment Notes:</w:t>
            </w:r>
          </w:p>
        </w:tc>
      </w:tr>
    </w:tbl>
    <w:p w14:paraId="49E0471B" w14:textId="77777777" w:rsidR="003E56E4" w:rsidRDefault="003E56E4">
      <w:pPr>
        <w:spacing w:after="0" w:line="240" w:lineRule="auto"/>
      </w:pPr>
    </w:p>
    <w:p w14:paraId="3C14BAEA" w14:textId="77777777" w:rsidR="003E56E4" w:rsidRDefault="00000000">
      <w:pPr>
        <w:pStyle w:val="PDParagraphDefault"/>
        <w:numPr>
          <w:ilvl w:val="0"/>
          <w:numId w:val="3"/>
        </w:numPr>
      </w:pPr>
      <w:r>
        <w:rPr>
          <w:b/>
          <w:bCs/>
        </w:rPr>
        <w:t>100% pre-payment before initiating the migration.</w:t>
      </w:r>
    </w:p>
    <w:p w14:paraId="02537043" w14:textId="77777777" w:rsidR="003E56E4" w:rsidRDefault="003E56E4">
      <w:pPr>
        <w:pStyle w:val="PDParagraphDefault"/>
      </w:pPr>
    </w:p>
    <w:p w14:paraId="5606783B" w14:textId="77777777" w:rsidR="003E56E4" w:rsidRDefault="00000000">
      <w:pPr>
        <w:pStyle w:val="PDParagraphDefault"/>
        <w:numPr>
          <w:ilvl w:val="0"/>
          <w:numId w:val="4"/>
        </w:numPr>
      </w:pPr>
      <w:r>
        <w:rPr>
          <w:b/>
          <w:bCs/>
        </w:rPr>
        <w:t>All prices are in US dollars (USD).</w:t>
      </w:r>
    </w:p>
    <w:p w14:paraId="513F4A9F" w14:textId="77777777" w:rsidR="003E56E4" w:rsidRDefault="003E56E4">
      <w:pPr>
        <w:pStyle w:val="PDParagraphDefault"/>
      </w:pPr>
    </w:p>
    <w:p w14:paraId="041EA8C8" w14:textId="77777777" w:rsidR="003E56E4" w:rsidRDefault="00000000">
      <w:pPr>
        <w:pStyle w:val="PDParagraphDefault"/>
        <w:numPr>
          <w:ilvl w:val="0"/>
          <w:numId w:val="5"/>
        </w:numPr>
      </w:pPr>
      <w:r>
        <w:rPr>
          <w:b/>
          <w:bCs/>
        </w:rPr>
        <w:t>Any required sales taxes are not included in the above agreement.</w:t>
      </w:r>
    </w:p>
    <w:p w14:paraId="273DAD2A" w14:textId="77777777" w:rsidR="003E56E4" w:rsidRDefault="003E56E4">
      <w:pPr>
        <w:pStyle w:val="PDParagraphDefault"/>
      </w:pPr>
    </w:p>
    <w:p w14:paraId="0428FA0E" w14:textId="7F6D4616" w:rsidR="003E56E4" w:rsidRDefault="00000000">
      <w:pPr>
        <w:pStyle w:val="PDParagraphDefault"/>
        <w:numPr>
          <w:ilvl w:val="0"/>
          <w:numId w:val="6"/>
        </w:numPr>
      </w:pPr>
      <w:r>
        <w:rPr>
          <w:b/>
          <w:bCs/>
        </w:rPr>
        <w:t>Overage Charges:</w:t>
      </w:r>
      <w:r>
        <w:t xml:space="preserve"> </w:t>
      </w:r>
      <w:bookmarkStart w:id="1" w:name="_Hlk210908381"/>
      <w:r w:rsidR="00017E1B" w:rsidRPr="001F598F">
        <w:t>{{</w:t>
      </w:r>
      <w:proofErr w:type="spellStart"/>
      <w:r w:rsidR="00017E1B" w:rsidRPr="001F598F">
        <w:t>per_user_cost</w:t>
      </w:r>
      <w:proofErr w:type="spellEnd"/>
      <w:r w:rsidR="00017E1B" w:rsidRPr="001F598F">
        <w:t>}}</w:t>
      </w:r>
      <w:r w:rsidR="00017E1B" w:rsidRPr="00F8259B">
        <w:rPr>
          <w:b/>
          <w:bCs/>
        </w:rPr>
        <w:t xml:space="preserve"> </w:t>
      </w:r>
      <w:r w:rsidR="00017E1B">
        <w:t xml:space="preserve">per User | </w:t>
      </w:r>
      <w:r w:rsidR="00017E1B" w:rsidRPr="001F598F">
        <w:t>{{</w:t>
      </w:r>
      <w:proofErr w:type="spellStart"/>
      <w:r w:rsidR="00017E1B" w:rsidRPr="001F598F">
        <w:t>instance_type_cost</w:t>
      </w:r>
      <w:proofErr w:type="spellEnd"/>
      <w:r w:rsidR="00017E1B" w:rsidRPr="001F598F">
        <w:t>}}</w:t>
      </w:r>
      <w:r w:rsidR="00017E1B">
        <w:rPr>
          <w:b/>
          <w:bCs/>
        </w:rPr>
        <w:t xml:space="preserve"> </w:t>
      </w:r>
      <w:r w:rsidR="00017E1B">
        <w:t>per server per month</w:t>
      </w:r>
      <w:bookmarkEnd w:id="1"/>
    </w:p>
    <w:p w14:paraId="330D9DBD" w14:textId="77777777" w:rsidR="003E56E4" w:rsidRDefault="003E56E4">
      <w:pPr>
        <w:pStyle w:val="PDParagraphDefault"/>
      </w:pPr>
    </w:p>
    <w:p w14:paraId="2C692D69" w14:textId="377721A2" w:rsidR="003E56E4" w:rsidRDefault="00000000">
      <w:pPr>
        <w:pStyle w:val="PDParagraphDefault"/>
        <w:numPr>
          <w:ilvl w:val="0"/>
          <w:numId w:val="7"/>
        </w:numPr>
      </w:pPr>
      <w:r>
        <w:rPr>
          <w:b/>
          <w:bCs/>
        </w:rPr>
        <w:t>Initial Service Term:</w:t>
      </w:r>
      <w:r>
        <w:t xml:space="preserve"> </w:t>
      </w:r>
      <w:bookmarkStart w:id="2" w:name="_Hlk210908391"/>
      <w:r w:rsidR="00017E1B">
        <w:t>{{</w:t>
      </w:r>
      <w:proofErr w:type="spellStart"/>
      <w:r w:rsidR="00017E1B">
        <w:t>Start_date</w:t>
      </w:r>
      <w:proofErr w:type="spellEnd"/>
      <w:r w:rsidR="00017E1B">
        <w:t>}} till {{</w:t>
      </w:r>
      <w:proofErr w:type="spellStart"/>
      <w:r w:rsidR="00017E1B">
        <w:t>End_date</w:t>
      </w:r>
      <w:proofErr w:type="spellEnd"/>
      <w:r w:rsidR="00017E1B">
        <w:t>}}</w:t>
      </w:r>
      <w:bookmarkEnd w:id="2"/>
    </w:p>
    <w:p w14:paraId="59FFCF23" w14:textId="77777777" w:rsidR="003E56E4" w:rsidRDefault="003E56E4">
      <w:pPr>
        <w:spacing w:after="0" w:line="240" w:lineRule="auto"/>
      </w:pPr>
    </w:p>
    <w:tbl>
      <w:tblPr>
        <w:tblStyle w:val="TableGrid"/>
        <w:tblW w:w="0" w:type="auto"/>
        <w:jc w:val="center"/>
        <w:tblLook w:val="04A0" w:firstRow="1" w:lastRow="0" w:firstColumn="1" w:lastColumn="0" w:noHBand="0" w:noVBand="1"/>
      </w:tblPr>
      <w:tblGrid>
        <w:gridCol w:w="10714"/>
      </w:tblGrid>
      <w:tr w:rsidR="003E56E4" w14:paraId="1A557134" w14:textId="77777777">
        <w:trPr>
          <w:jc w:val="center"/>
        </w:trPr>
        <w:tc>
          <w:tcPr>
            <w:tcW w:w="10714" w:type="dxa"/>
            <w:shd w:val="clear" w:color="auto" w:fill="93CDDC"/>
          </w:tcPr>
          <w:p w14:paraId="45BA622F" w14:textId="77777777" w:rsidR="003E56E4" w:rsidRDefault="00000000">
            <w:pPr>
              <w:jc w:val="center"/>
            </w:pPr>
            <w:r>
              <w:rPr>
                <w:b/>
                <w:bCs/>
                <w:sz w:val="23"/>
                <w:szCs w:val="23"/>
              </w:rPr>
              <w:t>SAAS SERVICE AGREEMENT:</w:t>
            </w:r>
          </w:p>
        </w:tc>
      </w:tr>
    </w:tbl>
    <w:p w14:paraId="5AE4A058" w14:textId="77777777" w:rsidR="003E56E4" w:rsidRDefault="003E56E4">
      <w:pPr>
        <w:spacing w:after="0" w:line="240" w:lineRule="auto"/>
      </w:pPr>
    </w:p>
    <w:p w14:paraId="0FE8429D" w14:textId="6053714B" w:rsidR="003E56E4" w:rsidRDefault="00000000">
      <w:pPr>
        <w:pStyle w:val="PDParagraphDefault"/>
        <w:jc w:val="both"/>
        <w:sectPr w:rsidR="003E56E4">
          <w:headerReference w:type="default" r:id="rId7"/>
          <w:footerReference w:type="default" r:id="rId8"/>
          <w:headerReference w:type="first" r:id="rId26"/>
          <w:footerReference w:type="first" r:id="rId27"/>
          <w:pgSz w:w="12240" w:h="15840" w:code="1"/>
          <w:pgMar w:top="979" w:right="763" w:bottom="979" w:left="763" w:header="240" w:footer="240" w:gutter="0"/>
          <w:cols w:space="720"/>
        </w:sectPr>
      </w:pPr>
      <w:r>
        <w:t xml:space="preserve">This SaaS Services Agreement (“Agreement”) is entered on this </w:t>
      </w:r>
      <w:r w:rsidR="00017E1B" w:rsidRPr="001A6008">
        <w:rPr>
          <w:b/>
          <w:bCs/>
        </w:rPr>
        <w:t>{{Date}}</w:t>
      </w:r>
      <w:r w:rsidR="00017E1B">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E56E4" w14:paraId="33FD07FB" w14:textId="77777777">
        <w:trPr>
          <w:jc w:val="center"/>
        </w:trPr>
        <w:tc>
          <w:tcPr>
            <w:tcW w:w="5357" w:type="dxa"/>
          </w:tcPr>
          <w:p w14:paraId="5C503110" w14:textId="77777777" w:rsidR="003E56E4"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B771D37" w14:textId="77777777" w:rsidR="003E56E4" w:rsidRDefault="003E56E4">
            <w:pPr>
              <w:spacing w:after="0" w:line="240" w:lineRule="auto"/>
            </w:pPr>
          </w:p>
          <w:p w14:paraId="73A877C2" w14:textId="77777777" w:rsidR="003E56E4" w:rsidRDefault="003E56E4">
            <w:pPr>
              <w:pStyle w:val="PDParagraphDefault"/>
            </w:pPr>
          </w:p>
          <w:p w14:paraId="210730D5" w14:textId="77777777" w:rsidR="003E56E4" w:rsidRDefault="00000000">
            <w:pPr>
              <w:pStyle w:val="PDParagraphDefault"/>
            </w:pPr>
            <w:r>
              <w:t>By :     _________________________________</w:t>
            </w:r>
          </w:p>
          <w:p w14:paraId="2BE92FD3" w14:textId="77777777" w:rsidR="003E56E4" w:rsidRDefault="003E56E4">
            <w:pPr>
              <w:pStyle w:val="PDParagraphDefault"/>
            </w:pPr>
          </w:p>
          <w:p w14:paraId="2BDC8054" w14:textId="77777777" w:rsidR="003E56E4" w:rsidRDefault="00000000">
            <w:pPr>
              <w:pStyle w:val="PDParagraphDefault"/>
            </w:pPr>
            <w:r>
              <w:t>Name: _________________________________</w:t>
            </w:r>
          </w:p>
          <w:p w14:paraId="4533E5B7" w14:textId="77777777" w:rsidR="003E56E4" w:rsidRDefault="003E56E4">
            <w:pPr>
              <w:pStyle w:val="PDParagraphDefault"/>
            </w:pPr>
          </w:p>
          <w:p w14:paraId="73007718" w14:textId="77777777" w:rsidR="003E56E4" w:rsidRDefault="00000000">
            <w:pPr>
              <w:pStyle w:val="PDParagraphDefault"/>
            </w:pPr>
            <w:r>
              <w:t>Title :   _________________________________</w:t>
            </w:r>
          </w:p>
          <w:p w14:paraId="73E5B6D9" w14:textId="77777777" w:rsidR="003E56E4" w:rsidRDefault="003E56E4">
            <w:pPr>
              <w:pStyle w:val="PDParagraphDefault"/>
            </w:pPr>
          </w:p>
          <w:p w14:paraId="4EA488A9" w14:textId="77777777" w:rsidR="003E56E4" w:rsidRDefault="00000000">
            <w:pPr>
              <w:pStyle w:val="PDParagraphDefault"/>
            </w:pPr>
            <w:r>
              <w:t>Date :  _________________________________</w:t>
            </w:r>
          </w:p>
        </w:tc>
        <w:tc>
          <w:tcPr>
            <w:tcW w:w="5357" w:type="dxa"/>
          </w:tcPr>
          <w:p w14:paraId="191B8F8B" w14:textId="23B58D19" w:rsidR="003E56E4" w:rsidRDefault="00000000">
            <w:pPr>
              <w:pStyle w:val="PDParagraphDefault"/>
            </w:pPr>
            <w:r>
              <w:rPr>
                <w:b/>
                <w:bCs/>
                <w:u w:val="single"/>
              </w:rPr>
              <w:t xml:space="preserve">For </w:t>
            </w:r>
            <w:r w:rsidR="00017E1B" w:rsidRPr="00A6577A">
              <w:rPr>
                <w:b/>
                <w:bCs/>
                <w:u w:val="single"/>
              </w:rPr>
              <w:t>{{</w:t>
            </w:r>
            <w:proofErr w:type="spellStart"/>
            <w:r w:rsidR="00017E1B" w:rsidRPr="00A6577A">
              <w:rPr>
                <w:b/>
                <w:bCs/>
                <w:u w:val="single"/>
              </w:rPr>
              <w:t>Company</w:t>
            </w:r>
            <w:r w:rsidR="00017E1B" w:rsidRPr="00A6577A">
              <w:rPr>
                <w:b/>
                <w:bCs/>
                <w:spacing w:val="-7"/>
                <w:u w:val="single"/>
              </w:rPr>
              <w:t>_</w:t>
            </w:r>
            <w:r w:rsidR="00017E1B" w:rsidRPr="00A6577A">
              <w:rPr>
                <w:b/>
                <w:bCs/>
                <w:spacing w:val="-2"/>
                <w:u w:val="single"/>
              </w:rPr>
              <w:t>Name</w:t>
            </w:r>
            <w:proofErr w:type="spellEnd"/>
            <w:r w:rsidR="00017E1B" w:rsidRPr="00A6577A">
              <w:rPr>
                <w:b/>
                <w:bCs/>
                <w:spacing w:val="-2"/>
                <w:u w:val="single"/>
              </w:rPr>
              <w:t>}}</w:t>
            </w:r>
          </w:p>
          <w:p w14:paraId="515E7A4C" w14:textId="77777777" w:rsidR="003E56E4" w:rsidRDefault="003E56E4">
            <w:pPr>
              <w:spacing w:after="0" w:line="240" w:lineRule="auto"/>
            </w:pPr>
          </w:p>
          <w:p w14:paraId="3086954B" w14:textId="77777777" w:rsidR="003E56E4" w:rsidRDefault="003E56E4">
            <w:pPr>
              <w:pStyle w:val="PDParagraphDefault"/>
            </w:pPr>
          </w:p>
          <w:p w14:paraId="361A365D" w14:textId="77777777" w:rsidR="003E56E4" w:rsidRDefault="00000000">
            <w:pPr>
              <w:pStyle w:val="PDParagraphDefault"/>
            </w:pPr>
            <w:r>
              <w:t>By :     _________________________________</w:t>
            </w:r>
          </w:p>
          <w:p w14:paraId="26A458A4" w14:textId="77777777" w:rsidR="003E56E4" w:rsidRDefault="003E56E4">
            <w:pPr>
              <w:pStyle w:val="PDParagraphDefault"/>
            </w:pPr>
          </w:p>
          <w:p w14:paraId="09E950AA" w14:textId="77777777" w:rsidR="003E56E4" w:rsidRDefault="00000000">
            <w:pPr>
              <w:pStyle w:val="PDParagraphDefault"/>
            </w:pPr>
            <w:r>
              <w:t>Name: _________________________________</w:t>
            </w:r>
          </w:p>
          <w:p w14:paraId="56C84F5D" w14:textId="77777777" w:rsidR="003E56E4" w:rsidRDefault="003E56E4">
            <w:pPr>
              <w:pStyle w:val="PDParagraphDefault"/>
            </w:pPr>
          </w:p>
          <w:p w14:paraId="5D99992C" w14:textId="77777777" w:rsidR="003E56E4" w:rsidRDefault="00000000">
            <w:pPr>
              <w:pStyle w:val="PDParagraphDefault"/>
            </w:pPr>
            <w:r>
              <w:t>Title :   _________________________________</w:t>
            </w:r>
          </w:p>
          <w:p w14:paraId="68960686" w14:textId="77777777" w:rsidR="003E56E4" w:rsidRDefault="003E56E4">
            <w:pPr>
              <w:pStyle w:val="PDParagraphDefault"/>
            </w:pPr>
          </w:p>
          <w:p w14:paraId="5E851ED7" w14:textId="77777777" w:rsidR="003E56E4" w:rsidRDefault="00000000">
            <w:pPr>
              <w:pStyle w:val="PDParagraphDefault"/>
            </w:pPr>
            <w:r>
              <w:t>Date :  _________________________________</w:t>
            </w:r>
          </w:p>
        </w:tc>
      </w:tr>
    </w:tbl>
    <w:tbl>
      <w:tblPr>
        <w:tblStyle w:val="CustomGrid1627693155510011"/>
        <w:tblW w:w="0" w:type="auto"/>
        <w:jc w:val="center"/>
        <w:tblLook w:val="04A0" w:firstRow="1" w:lastRow="0" w:firstColumn="1" w:lastColumn="0" w:noHBand="0" w:noVBand="1"/>
      </w:tblPr>
      <w:tblGrid>
        <w:gridCol w:w="10714"/>
      </w:tblGrid>
      <w:tr w:rsidR="003E56E4" w14:paraId="50EB687C" w14:textId="77777777">
        <w:trPr>
          <w:jc w:val="center"/>
        </w:trPr>
        <w:tc>
          <w:tcPr>
            <w:tcW w:w="10714" w:type="dxa"/>
            <w:shd w:val="clear" w:color="auto" w:fill="93CDDC"/>
          </w:tcPr>
          <w:p w14:paraId="0D27F4EA" w14:textId="77777777" w:rsidR="003E56E4" w:rsidRDefault="00000000">
            <w:pPr>
              <w:jc w:val="center"/>
            </w:pPr>
            <w:r>
              <w:rPr>
                <w:b/>
                <w:bCs/>
                <w:sz w:val="23"/>
                <w:szCs w:val="23"/>
              </w:rPr>
              <w:t>TERMS AND CONDITIONS</w:t>
            </w:r>
          </w:p>
        </w:tc>
      </w:tr>
    </w:tbl>
    <w:p w14:paraId="72142EB7" w14:textId="77777777" w:rsidR="003E56E4" w:rsidRDefault="003E56E4">
      <w:pPr>
        <w:spacing w:after="0" w:line="240" w:lineRule="auto"/>
      </w:pPr>
    </w:p>
    <w:p w14:paraId="0B51223D" w14:textId="77777777" w:rsidR="003E56E4"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29B2619" w14:textId="77777777" w:rsidR="003E56E4" w:rsidRDefault="003E56E4">
      <w:pPr>
        <w:spacing w:after="0" w:line="240" w:lineRule="auto"/>
      </w:pPr>
    </w:p>
    <w:tbl>
      <w:tblPr>
        <w:tblStyle w:val="CustomGrid1627693155813310"/>
        <w:tblW w:w="0" w:type="auto"/>
        <w:jc w:val="center"/>
        <w:tblLook w:val="04A0" w:firstRow="1" w:lastRow="0" w:firstColumn="1" w:lastColumn="0" w:noHBand="0" w:noVBand="1"/>
      </w:tblPr>
      <w:tblGrid>
        <w:gridCol w:w="10714"/>
      </w:tblGrid>
      <w:tr w:rsidR="003E56E4" w14:paraId="169529B2" w14:textId="77777777">
        <w:trPr>
          <w:jc w:val="center"/>
        </w:trPr>
        <w:tc>
          <w:tcPr>
            <w:tcW w:w="10714" w:type="dxa"/>
            <w:shd w:val="clear" w:color="auto" w:fill="93CDDC"/>
          </w:tcPr>
          <w:p w14:paraId="55115FCD" w14:textId="77777777" w:rsidR="003E56E4" w:rsidRDefault="00000000">
            <w:pPr>
              <w:jc w:val="center"/>
            </w:pPr>
            <w:r>
              <w:rPr>
                <w:b/>
                <w:bCs/>
                <w:sz w:val="23"/>
                <w:szCs w:val="23"/>
              </w:rPr>
              <w:t>RESTRICTIONS AND RESPONSIBILITIES</w:t>
            </w:r>
          </w:p>
        </w:tc>
      </w:tr>
    </w:tbl>
    <w:p w14:paraId="736D4C8E" w14:textId="77777777" w:rsidR="003E56E4" w:rsidRDefault="003E56E4">
      <w:pPr>
        <w:spacing w:after="0" w:line="240" w:lineRule="auto"/>
      </w:pPr>
    </w:p>
    <w:p w14:paraId="431EDAF2" w14:textId="77777777" w:rsidR="003E56E4" w:rsidRDefault="00000000">
      <w:pPr>
        <w:pStyle w:val="PDParagraphDefault"/>
        <w:jc w:val="both"/>
        <w:sectPr w:rsidR="003E56E4">
          <w:headerReference w:type="default" r:id="rId9"/>
          <w:footerReference w:type="default" r:id="rId10"/>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627693156426618"/>
        <w:tblW w:w="0" w:type="auto"/>
        <w:jc w:val="center"/>
        <w:tblLook w:val="04A0" w:firstRow="1" w:lastRow="0" w:firstColumn="1" w:lastColumn="0" w:noHBand="0" w:noVBand="1"/>
      </w:tblPr>
      <w:tblGrid>
        <w:gridCol w:w="10714"/>
      </w:tblGrid>
      <w:tr w:rsidR="003E56E4" w14:paraId="6885993F" w14:textId="77777777">
        <w:trPr>
          <w:jc w:val="center"/>
        </w:trPr>
        <w:tc>
          <w:tcPr>
            <w:tcW w:w="10714" w:type="dxa"/>
            <w:shd w:val="clear" w:color="auto" w:fill="93CDDC"/>
          </w:tcPr>
          <w:p w14:paraId="11C25D65" w14:textId="77777777" w:rsidR="003E56E4" w:rsidRDefault="00000000">
            <w:pPr>
              <w:jc w:val="center"/>
            </w:pPr>
            <w:r>
              <w:rPr>
                <w:b/>
                <w:bCs/>
                <w:sz w:val="24"/>
                <w:szCs w:val="24"/>
                <w:shd w:val="clear" w:color="auto" w:fill="B6DDE8"/>
              </w:rPr>
              <w:lastRenderedPageBreak/>
              <w:t>CONFIDENTIALITY, PROPRIETARY RIGHTS</w:t>
            </w:r>
          </w:p>
        </w:tc>
      </w:tr>
    </w:tbl>
    <w:p w14:paraId="6854F082" w14:textId="77777777" w:rsidR="003E56E4" w:rsidRDefault="003E56E4">
      <w:pPr>
        <w:spacing w:after="0" w:line="240" w:lineRule="auto"/>
      </w:pPr>
    </w:p>
    <w:p w14:paraId="1D9B9747" w14:textId="77777777" w:rsidR="003E56E4"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5072F6B" w14:textId="77777777" w:rsidR="003E56E4"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FB317A7" w14:textId="77777777" w:rsidR="003E56E4" w:rsidRDefault="00000000">
      <w:pPr>
        <w:pStyle w:val="PDParagraphDefault"/>
        <w:jc w:val="both"/>
      </w:pPr>
      <w:r>
        <w:lastRenderedPageBreak/>
        <w:t xml:space="preserve"> </w:t>
      </w:r>
    </w:p>
    <w:p w14:paraId="049F3E35" w14:textId="77777777" w:rsidR="003E56E4" w:rsidRDefault="003E56E4">
      <w:pPr>
        <w:spacing w:after="0" w:line="240" w:lineRule="auto"/>
      </w:pPr>
    </w:p>
    <w:tbl>
      <w:tblPr>
        <w:tblStyle w:val="CustomGrid1627693156742818"/>
        <w:tblW w:w="0" w:type="auto"/>
        <w:jc w:val="center"/>
        <w:tblLook w:val="04A0" w:firstRow="1" w:lastRow="0" w:firstColumn="1" w:lastColumn="0" w:noHBand="0" w:noVBand="1"/>
      </w:tblPr>
      <w:tblGrid>
        <w:gridCol w:w="10714"/>
      </w:tblGrid>
      <w:tr w:rsidR="003E56E4" w14:paraId="6EA83C83" w14:textId="77777777">
        <w:trPr>
          <w:jc w:val="center"/>
        </w:trPr>
        <w:tc>
          <w:tcPr>
            <w:tcW w:w="10714" w:type="dxa"/>
            <w:shd w:val="clear" w:color="auto" w:fill="93CDDC"/>
          </w:tcPr>
          <w:p w14:paraId="6C22373E" w14:textId="77777777" w:rsidR="003E56E4" w:rsidRDefault="00000000">
            <w:pPr>
              <w:jc w:val="both"/>
            </w:pPr>
            <w:r>
              <w:t xml:space="preserve"> </w:t>
            </w:r>
          </w:p>
          <w:p w14:paraId="77AE2401" w14:textId="77777777" w:rsidR="003E56E4" w:rsidRDefault="00000000">
            <w:pPr>
              <w:jc w:val="both"/>
            </w:pPr>
            <w:r>
              <w:rPr>
                <w:b/>
                <w:bCs/>
                <w:sz w:val="24"/>
                <w:szCs w:val="24"/>
                <w:shd w:val="clear" w:color="auto" w:fill="B6DDE8"/>
              </w:rPr>
              <w:t>PAYMENT OF FEES</w:t>
            </w:r>
          </w:p>
        </w:tc>
      </w:tr>
    </w:tbl>
    <w:p w14:paraId="47265B0F" w14:textId="77777777" w:rsidR="003E56E4" w:rsidRDefault="003E56E4">
      <w:pPr>
        <w:spacing w:after="0" w:line="240" w:lineRule="auto"/>
      </w:pPr>
    </w:p>
    <w:p w14:paraId="258036D4" w14:textId="77777777" w:rsidR="003E56E4"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2C41777" w14:textId="77777777" w:rsidR="003E56E4" w:rsidRDefault="00000000">
      <w:pPr>
        <w:pStyle w:val="PDParagraphDefault"/>
        <w:jc w:val="both"/>
      </w:pPr>
      <w:r>
        <w:rPr>
          <w:sz w:val="24"/>
          <w:szCs w:val="24"/>
        </w:rPr>
        <w:t xml:space="preserve"> </w:t>
      </w:r>
    </w:p>
    <w:p w14:paraId="77C50FC3" w14:textId="77777777" w:rsidR="003E56E4"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5DFA9C61" w14:textId="77777777" w:rsidR="003E56E4" w:rsidRDefault="00000000">
      <w:pPr>
        <w:pStyle w:val="PDParagraphDefault"/>
        <w:jc w:val="both"/>
        <w:sectPr w:rsidR="003E56E4">
          <w:headerReference w:type="default" r:id="rId11"/>
          <w:footerReference w:type="default" r:id="rId12"/>
          <w:pgSz w:w="12240" w:h="15840" w:code="1"/>
          <w:pgMar w:top="979" w:right="763" w:bottom="979" w:left="763" w:header="240" w:footer="240" w:gutter="0"/>
          <w:cols w:space="720"/>
        </w:sectPr>
      </w:pPr>
      <w:r>
        <w:t xml:space="preserve"> </w:t>
      </w:r>
    </w:p>
    <w:tbl>
      <w:tblPr>
        <w:tblStyle w:val="CustomGrid1627693157303713"/>
        <w:tblW w:w="0" w:type="auto"/>
        <w:jc w:val="center"/>
        <w:tblLook w:val="04A0" w:firstRow="1" w:lastRow="0" w:firstColumn="1" w:lastColumn="0" w:noHBand="0" w:noVBand="1"/>
      </w:tblPr>
      <w:tblGrid>
        <w:gridCol w:w="10714"/>
      </w:tblGrid>
      <w:tr w:rsidR="003E56E4" w14:paraId="3C680D1B" w14:textId="77777777">
        <w:trPr>
          <w:jc w:val="center"/>
        </w:trPr>
        <w:tc>
          <w:tcPr>
            <w:tcW w:w="10714" w:type="dxa"/>
            <w:shd w:val="clear" w:color="auto" w:fill="93CDDC"/>
          </w:tcPr>
          <w:p w14:paraId="724E2ED8" w14:textId="77777777" w:rsidR="003E56E4" w:rsidRDefault="00000000">
            <w:pPr>
              <w:jc w:val="center"/>
            </w:pPr>
            <w:r>
              <w:rPr>
                <w:b/>
                <w:bCs/>
                <w:sz w:val="24"/>
                <w:szCs w:val="24"/>
                <w:shd w:val="clear" w:color="auto" w:fill="B6DDE8"/>
              </w:rPr>
              <w:lastRenderedPageBreak/>
              <w:t>TERM AND TERMINATION</w:t>
            </w:r>
          </w:p>
        </w:tc>
      </w:tr>
    </w:tbl>
    <w:p w14:paraId="7ECB895D" w14:textId="77777777" w:rsidR="003E56E4" w:rsidRDefault="003E56E4">
      <w:pPr>
        <w:spacing w:after="0" w:line="240" w:lineRule="auto"/>
      </w:pPr>
    </w:p>
    <w:p w14:paraId="6161BCB4" w14:textId="77777777" w:rsidR="003E56E4"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D913268" w14:textId="77777777" w:rsidR="003E56E4" w:rsidRDefault="00000000">
      <w:pPr>
        <w:pStyle w:val="PDParagraphDefault"/>
        <w:jc w:val="both"/>
      </w:pPr>
      <w:r>
        <w:t xml:space="preserve"> </w:t>
      </w:r>
    </w:p>
    <w:p w14:paraId="4647CAFF" w14:textId="77777777" w:rsidR="003E56E4"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B43855B" w14:textId="77777777" w:rsidR="003E56E4" w:rsidRDefault="003E56E4">
      <w:pPr>
        <w:spacing w:after="0" w:line="240" w:lineRule="auto"/>
      </w:pPr>
    </w:p>
    <w:tbl>
      <w:tblPr>
        <w:tblStyle w:val="CustomGrid1627693157574750"/>
        <w:tblW w:w="0" w:type="auto"/>
        <w:jc w:val="center"/>
        <w:tblLook w:val="04A0" w:firstRow="1" w:lastRow="0" w:firstColumn="1" w:lastColumn="0" w:noHBand="0" w:noVBand="1"/>
      </w:tblPr>
      <w:tblGrid>
        <w:gridCol w:w="10714"/>
      </w:tblGrid>
      <w:tr w:rsidR="003E56E4" w14:paraId="519ABB27" w14:textId="77777777">
        <w:trPr>
          <w:jc w:val="center"/>
        </w:trPr>
        <w:tc>
          <w:tcPr>
            <w:tcW w:w="10714" w:type="dxa"/>
            <w:shd w:val="clear" w:color="auto" w:fill="93CDDC"/>
          </w:tcPr>
          <w:p w14:paraId="785FE366" w14:textId="77777777" w:rsidR="003E56E4" w:rsidRDefault="00000000">
            <w:pPr>
              <w:jc w:val="both"/>
            </w:pPr>
            <w:r>
              <w:t xml:space="preserve"> </w:t>
            </w:r>
          </w:p>
          <w:p w14:paraId="11A3BD1D" w14:textId="77777777" w:rsidR="003E56E4" w:rsidRDefault="00000000">
            <w:pPr>
              <w:jc w:val="both"/>
            </w:pPr>
            <w:r>
              <w:rPr>
                <w:b/>
                <w:bCs/>
                <w:sz w:val="24"/>
                <w:szCs w:val="24"/>
                <w:shd w:val="clear" w:color="auto" w:fill="B6DDE8"/>
              </w:rPr>
              <w:t>WARRANTY AND DISCLAIMER</w:t>
            </w:r>
          </w:p>
        </w:tc>
      </w:tr>
    </w:tbl>
    <w:p w14:paraId="380ABB28" w14:textId="77777777" w:rsidR="003E56E4" w:rsidRDefault="003E56E4">
      <w:pPr>
        <w:spacing w:after="0" w:line="240" w:lineRule="auto"/>
      </w:pPr>
    </w:p>
    <w:p w14:paraId="0EBACE44" w14:textId="77777777" w:rsidR="003E56E4"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F87CD49" w14:textId="77777777" w:rsidR="003E56E4" w:rsidRDefault="00000000">
      <w:pPr>
        <w:pStyle w:val="PDParagraphDefault"/>
        <w:jc w:val="both"/>
      </w:pPr>
      <w:r>
        <w:rPr>
          <w:sz w:val="24"/>
          <w:szCs w:val="24"/>
        </w:rPr>
        <w:t xml:space="preserve"> </w:t>
      </w:r>
    </w:p>
    <w:p w14:paraId="07DB4769" w14:textId="77777777" w:rsidR="003E56E4" w:rsidRDefault="00000000">
      <w:pPr>
        <w:pStyle w:val="PDParagraphDefault"/>
        <w:jc w:val="both"/>
        <w:sectPr w:rsidR="003E56E4">
          <w:headerReference w:type="default" r:id="rId13"/>
          <w:footerReference w:type="default" r:id="rId14"/>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627693158099772"/>
        <w:tblW w:w="0" w:type="auto"/>
        <w:jc w:val="center"/>
        <w:tblLook w:val="04A0" w:firstRow="1" w:lastRow="0" w:firstColumn="1" w:lastColumn="0" w:noHBand="0" w:noVBand="1"/>
      </w:tblPr>
      <w:tblGrid>
        <w:gridCol w:w="10714"/>
      </w:tblGrid>
      <w:tr w:rsidR="003E56E4" w14:paraId="3235B235" w14:textId="77777777">
        <w:trPr>
          <w:jc w:val="center"/>
        </w:trPr>
        <w:tc>
          <w:tcPr>
            <w:tcW w:w="10714" w:type="dxa"/>
            <w:shd w:val="clear" w:color="auto" w:fill="93CDDC"/>
          </w:tcPr>
          <w:p w14:paraId="024F2B1D" w14:textId="77777777" w:rsidR="003E56E4" w:rsidRDefault="00000000">
            <w:pPr>
              <w:jc w:val="center"/>
            </w:pPr>
            <w:r>
              <w:rPr>
                <w:b/>
                <w:bCs/>
                <w:sz w:val="24"/>
                <w:szCs w:val="24"/>
                <w:shd w:val="clear" w:color="auto" w:fill="B6DDE8"/>
              </w:rPr>
              <w:lastRenderedPageBreak/>
              <w:t>INDEMNITY</w:t>
            </w:r>
          </w:p>
        </w:tc>
      </w:tr>
    </w:tbl>
    <w:p w14:paraId="51025759" w14:textId="77777777" w:rsidR="003E56E4" w:rsidRDefault="003E56E4">
      <w:pPr>
        <w:spacing w:after="0" w:line="240" w:lineRule="auto"/>
      </w:pPr>
    </w:p>
    <w:p w14:paraId="61DDD5BC" w14:textId="77777777" w:rsidR="003E56E4"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65D766D" w14:textId="77777777" w:rsidR="003E56E4" w:rsidRDefault="00000000">
      <w:pPr>
        <w:pStyle w:val="PDParagraphDefault"/>
        <w:jc w:val="both"/>
      </w:pPr>
      <w:r>
        <w:rPr>
          <w:sz w:val="24"/>
          <w:szCs w:val="24"/>
        </w:rPr>
        <w:t xml:space="preserve"> </w:t>
      </w:r>
    </w:p>
    <w:p w14:paraId="1A94E102" w14:textId="77777777" w:rsidR="003E56E4" w:rsidRDefault="00000000">
      <w:pPr>
        <w:pStyle w:val="PDParagraphDefault"/>
        <w:jc w:val="both"/>
      </w:pPr>
      <w:r>
        <w:rPr>
          <w:sz w:val="24"/>
          <w:szCs w:val="24"/>
        </w:rPr>
        <w:t xml:space="preserve">1) Not supplied by Company, </w:t>
      </w:r>
    </w:p>
    <w:p w14:paraId="5C88C00C" w14:textId="77777777" w:rsidR="003E56E4" w:rsidRDefault="00000000">
      <w:pPr>
        <w:pStyle w:val="PDParagraphDefault"/>
        <w:jc w:val="both"/>
      </w:pPr>
      <w:r>
        <w:rPr>
          <w:sz w:val="24"/>
          <w:szCs w:val="24"/>
        </w:rPr>
        <w:t xml:space="preserve"> </w:t>
      </w:r>
    </w:p>
    <w:p w14:paraId="053C80A7" w14:textId="77777777" w:rsidR="003E56E4" w:rsidRDefault="00000000">
      <w:pPr>
        <w:pStyle w:val="PDParagraphDefault"/>
        <w:jc w:val="both"/>
      </w:pPr>
      <w:r>
        <w:rPr>
          <w:sz w:val="24"/>
          <w:szCs w:val="24"/>
        </w:rPr>
        <w:t xml:space="preserve">2) Made in whole or in part in accordance with Customer specifications, </w:t>
      </w:r>
    </w:p>
    <w:p w14:paraId="7D20368B" w14:textId="77777777" w:rsidR="003E56E4" w:rsidRDefault="00000000">
      <w:pPr>
        <w:pStyle w:val="PDParagraphDefault"/>
        <w:jc w:val="both"/>
      </w:pPr>
      <w:r>
        <w:rPr>
          <w:sz w:val="24"/>
          <w:szCs w:val="24"/>
        </w:rPr>
        <w:t xml:space="preserve"> </w:t>
      </w:r>
    </w:p>
    <w:p w14:paraId="57D97552" w14:textId="77777777" w:rsidR="003E56E4" w:rsidRDefault="00000000">
      <w:pPr>
        <w:pStyle w:val="PDParagraphDefault"/>
        <w:jc w:val="both"/>
      </w:pPr>
      <w:r>
        <w:rPr>
          <w:sz w:val="24"/>
          <w:szCs w:val="24"/>
        </w:rPr>
        <w:t xml:space="preserve">3) That are modified after delivery by Company, </w:t>
      </w:r>
    </w:p>
    <w:p w14:paraId="4C76AA52" w14:textId="77777777" w:rsidR="003E56E4" w:rsidRDefault="00000000">
      <w:pPr>
        <w:pStyle w:val="PDParagraphDefault"/>
        <w:jc w:val="both"/>
      </w:pPr>
      <w:r>
        <w:rPr>
          <w:sz w:val="24"/>
          <w:szCs w:val="24"/>
        </w:rPr>
        <w:t xml:space="preserve"> </w:t>
      </w:r>
    </w:p>
    <w:p w14:paraId="7F70FC54" w14:textId="77777777" w:rsidR="003E56E4" w:rsidRDefault="00000000">
      <w:pPr>
        <w:pStyle w:val="PDParagraphDefault"/>
        <w:jc w:val="both"/>
      </w:pPr>
      <w:r>
        <w:rPr>
          <w:sz w:val="24"/>
          <w:szCs w:val="24"/>
        </w:rPr>
        <w:t xml:space="preserve">4) Combined with other products, processes or materials where the alleged infringement relates to such combination, </w:t>
      </w:r>
    </w:p>
    <w:p w14:paraId="2C8D1BFA" w14:textId="77777777" w:rsidR="003E56E4" w:rsidRDefault="00000000">
      <w:pPr>
        <w:pStyle w:val="PDParagraphDefault"/>
        <w:jc w:val="both"/>
      </w:pPr>
      <w:r>
        <w:rPr>
          <w:sz w:val="24"/>
          <w:szCs w:val="24"/>
        </w:rPr>
        <w:t xml:space="preserve"> </w:t>
      </w:r>
    </w:p>
    <w:p w14:paraId="3C770A3B" w14:textId="77777777" w:rsidR="003E56E4"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DD04D0E" w14:textId="77777777" w:rsidR="003E56E4" w:rsidRDefault="00000000">
      <w:pPr>
        <w:pStyle w:val="PDParagraphDefault"/>
        <w:jc w:val="both"/>
      </w:pPr>
      <w:r>
        <w:rPr>
          <w:sz w:val="24"/>
          <w:szCs w:val="24"/>
        </w:rPr>
        <w:t xml:space="preserve"> </w:t>
      </w:r>
    </w:p>
    <w:p w14:paraId="7B28E0D5" w14:textId="77777777" w:rsidR="003E56E4"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A4647E8" w14:textId="77777777" w:rsidR="003E56E4" w:rsidRDefault="00000000">
      <w:pPr>
        <w:pStyle w:val="PDParagraphDefault"/>
        <w:jc w:val="both"/>
      </w:pPr>
      <w:r>
        <w:rPr>
          <w:sz w:val="24"/>
          <w:szCs w:val="24"/>
        </w:rPr>
        <w:t xml:space="preserve"> </w:t>
      </w:r>
    </w:p>
    <w:p w14:paraId="25418B4A" w14:textId="77777777" w:rsidR="003E56E4" w:rsidRDefault="00000000">
      <w:pPr>
        <w:pStyle w:val="PDParagraphDefault"/>
        <w:jc w:val="both"/>
      </w:pPr>
      <w:r>
        <w:rPr>
          <w:sz w:val="24"/>
          <w:szCs w:val="24"/>
        </w:rPr>
        <w:t xml:space="preserve">B. Obtain for Customer a license to continue using the Service, or </w:t>
      </w:r>
    </w:p>
    <w:p w14:paraId="5E8960F6" w14:textId="77777777" w:rsidR="003E56E4" w:rsidRDefault="00000000">
      <w:pPr>
        <w:pStyle w:val="PDParagraphDefault"/>
        <w:jc w:val="both"/>
      </w:pPr>
      <w:r>
        <w:rPr>
          <w:sz w:val="24"/>
          <w:szCs w:val="24"/>
        </w:rPr>
        <w:t xml:space="preserve"> </w:t>
      </w:r>
    </w:p>
    <w:p w14:paraId="5759975B" w14:textId="77777777" w:rsidR="003E56E4"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3105DAB" w14:textId="77777777" w:rsidR="003E56E4" w:rsidRDefault="003E56E4">
      <w:pPr>
        <w:spacing w:after="0" w:line="240" w:lineRule="auto"/>
      </w:pPr>
    </w:p>
    <w:tbl>
      <w:tblPr>
        <w:tblStyle w:val="CustomGrid1627693158415652"/>
        <w:tblW w:w="0" w:type="auto"/>
        <w:jc w:val="center"/>
        <w:tblLook w:val="04A0" w:firstRow="1" w:lastRow="0" w:firstColumn="1" w:lastColumn="0" w:noHBand="0" w:noVBand="1"/>
      </w:tblPr>
      <w:tblGrid>
        <w:gridCol w:w="10714"/>
      </w:tblGrid>
      <w:tr w:rsidR="003E56E4" w14:paraId="02B0C2B6" w14:textId="77777777">
        <w:trPr>
          <w:jc w:val="center"/>
        </w:trPr>
        <w:tc>
          <w:tcPr>
            <w:tcW w:w="10714" w:type="dxa"/>
            <w:shd w:val="clear" w:color="auto" w:fill="93CDDC"/>
          </w:tcPr>
          <w:p w14:paraId="45E63A45" w14:textId="77777777" w:rsidR="003E56E4" w:rsidRDefault="00000000">
            <w:pPr>
              <w:jc w:val="both"/>
            </w:pPr>
            <w:r>
              <w:t xml:space="preserve"> </w:t>
            </w:r>
          </w:p>
          <w:p w14:paraId="2C56380B" w14:textId="77777777" w:rsidR="003E56E4" w:rsidRDefault="00000000">
            <w:pPr>
              <w:jc w:val="both"/>
            </w:pPr>
            <w:r>
              <w:rPr>
                <w:b/>
                <w:bCs/>
                <w:sz w:val="24"/>
                <w:szCs w:val="24"/>
                <w:shd w:val="clear" w:color="auto" w:fill="B6DDE8"/>
              </w:rPr>
              <w:t>LIMITATION OF LIABILITY</w:t>
            </w:r>
          </w:p>
        </w:tc>
      </w:tr>
    </w:tbl>
    <w:p w14:paraId="522A62E2" w14:textId="77777777" w:rsidR="003E56E4" w:rsidRDefault="003E56E4">
      <w:pPr>
        <w:spacing w:after="0" w:line="240" w:lineRule="auto"/>
      </w:pPr>
    </w:p>
    <w:p w14:paraId="3F205CBC" w14:textId="77777777" w:rsidR="003E56E4"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792609A" w14:textId="77777777" w:rsidR="003E56E4" w:rsidRDefault="00000000">
      <w:pPr>
        <w:pStyle w:val="PDParagraphDefault"/>
        <w:jc w:val="both"/>
      </w:pPr>
      <w:r>
        <w:rPr>
          <w:sz w:val="24"/>
          <w:szCs w:val="24"/>
        </w:rPr>
        <w:t xml:space="preserve"> </w:t>
      </w:r>
    </w:p>
    <w:p w14:paraId="2590D8A7" w14:textId="77777777" w:rsidR="003E56E4" w:rsidRDefault="00000000">
      <w:pPr>
        <w:pStyle w:val="PDParagraphDefault"/>
        <w:jc w:val="both"/>
      </w:pPr>
      <w:r>
        <w:rPr>
          <w:sz w:val="24"/>
          <w:szCs w:val="24"/>
        </w:rPr>
        <w:t xml:space="preserve">THERETO UNDER ANY CONTRACT, NEGLIGENCE, STRICT LIABILITY OR OTHER THEORY: </w:t>
      </w:r>
    </w:p>
    <w:p w14:paraId="40D436F0" w14:textId="77777777" w:rsidR="003E56E4" w:rsidRDefault="00000000">
      <w:pPr>
        <w:pStyle w:val="PDParagraphDefault"/>
        <w:jc w:val="both"/>
      </w:pPr>
      <w:r>
        <w:rPr>
          <w:sz w:val="24"/>
          <w:szCs w:val="24"/>
        </w:rPr>
        <w:t xml:space="preserve"> </w:t>
      </w:r>
    </w:p>
    <w:p w14:paraId="284C7ED7" w14:textId="77777777" w:rsidR="003E56E4"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9AAB5EE" w14:textId="77777777" w:rsidR="003E56E4" w:rsidRDefault="00000000">
      <w:pPr>
        <w:pStyle w:val="PDParagraphDefault"/>
        <w:jc w:val="both"/>
      </w:pPr>
      <w:r>
        <w:rPr>
          <w:sz w:val="24"/>
          <w:szCs w:val="24"/>
        </w:rPr>
        <w:t xml:space="preserve"> </w:t>
      </w:r>
    </w:p>
    <w:p w14:paraId="45122B4D" w14:textId="77777777" w:rsidR="003E56E4"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513F985" w14:textId="77777777" w:rsidR="003E56E4"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4A584745" w14:textId="77777777" w:rsidR="003E56E4" w:rsidRDefault="00000000">
      <w:pPr>
        <w:pStyle w:val="PDParagraphDefault"/>
      </w:pPr>
      <w:r>
        <w:rPr>
          <w:sz w:val="24"/>
          <w:szCs w:val="24"/>
        </w:rPr>
        <w:t xml:space="preserve"> </w:t>
      </w:r>
    </w:p>
    <w:p w14:paraId="37B307BF" w14:textId="77777777" w:rsidR="003E56E4" w:rsidRDefault="00000000">
      <w:pPr>
        <w:pStyle w:val="PDParagraphDefault"/>
      </w:pPr>
      <w:r>
        <w:rPr>
          <w:sz w:val="24"/>
          <w:szCs w:val="24"/>
        </w:rPr>
        <w:t>(D) FOR ANY INDIRECT, EXEMPLARY, INCIDENTAL, SPECIAL OR CONSEQUENTIAL DAMAGES. (E) FOR ANY MATTER BEYOND COMPANY’S REASONABLE CONTROL. OR</w:t>
      </w:r>
    </w:p>
    <w:p w14:paraId="6A3CF084" w14:textId="77777777" w:rsidR="003E56E4" w:rsidRDefault="00000000">
      <w:pPr>
        <w:pStyle w:val="PDParagraphDefault"/>
      </w:pPr>
      <w:r>
        <w:rPr>
          <w:sz w:val="24"/>
          <w:szCs w:val="24"/>
        </w:rPr>
        <w:t>(F) FOR ANY AMOUNTS THAT, TOGETHER WITH</w:t>
      </w:r>
    </w:p>
    <w:p w14:paraId="3EE3F8C1" w14:textId="77777777" w:rsidR="003E56E4" w:rsidRDefault="00000000">
      <w:pPr>
        <w:pStyle w:val="PDParagraphDefault"/>
      </w:pPr>
      <w:r>
        <w:rPr>
          <w:sz w:val="24"/>
          <w:szCs w:val="24"/>
        </w:rPr>
        <w:t xml:space="preserve"> </w:t>
      </w:r>
    </w:p>
    <w:p w14:paraId="4ACAE72B" w14:textId="77777777" w:rsidR="003E56E4" w:rsidRDefault="00000000">
      <w:pPr>
        <w:pStyle w:val="PDParagraphDefault"/>
        <w:sectPr w:rsidR="003E56E4">
          <w:headerReference w:type="default" r:id="rId15"/>
          <w:footerReference w:type="default" r:id="rId16"/>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627693158976927"/>
        <w:tblW w:w="0" w:type="auto"/>
        <w:jc w:val="center"/>
        <w:tblLook w:val="04A0" w:firstRow="1" w:lastRow="0" w:firstColumn="1" w:lastColumn="0" w:noHBand="0" w:noVBand="1"/>
      </w:tblPr>
      <w:tblGrid>
        <w:gridCol w:w="10714"/>
      </w:tblGrid>
      <w:tr w:rsidR="003E56E4" w14:paraId="2DDAD601" w14:textId="77777777">
        <w:trPr>
          <w:jc w:val="center"/>
        </w:trPr>
        <w:tc>
          <w:tcPr>
            <w:tcW w:w="10714" w:type="dxa"/>
            <w:shd w:val="clear" w:color="auto" w:fill="93CDDC"/>
          </w:tcPr>
          <w:p w14:paraId="65133B67" w14:textId="77777777" w:rsidR="003E56E4" w:rsidRDefault="00000000">
            <w:pPr>
              <w:jc w:val="center"/>
            </w:pPr>
            <w:r>
              <w:rPr>
                <w:b/>
                <w:bCs/>
                <w:sz w:val="24"/>
                <w:szCs w:val="24"/>
                <w:shd w:val="clear" w:color="auto" w:fill="B6DDE8"/>
              </w:rPr>
              <w:lastRenderedPageBreak/>
              <w:t>MISCELLANEOUS</w:t>
            </w:r>
          </w:p>
        </w:tc>
      </w:tr>
    </w:tbl>
    <w:p w14:paraId="3F50BA4E" w14:textId="77777777" w:rsidR="003E56E4" w:rsidRDefault="003E56E4">
      <w:pPr>
        <w:spacing w:after="0" w:line="240" w:lineRule="auto"/>
      </w:pPr>
    </w:p>
    <w:p w14:paraId="1708294A" w14:textId="77777777" w:rsidR="003E56E4" w:rsidRDefault="00000000">
      <w:pPr>
        <w:pStyle w:val="PDParagraphDefault"/>
        <w:jc w:val="both"/>
        <w:sectPr w:rsidR="003E56E4">
          <w:headerReference w:type="default" r:id="rId17"/>
          <w:footerReference w:type="default" r:id="rId18"/>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627693159564714"/>
        <w:tblW w:w="0" w:type="auto"/>
        <w:jc w:val="center"/>
        <w:tblLook w:val="04A0" w:firstRow="1" w:lastRow="0" w:firstColumn="1" w:lastColumn="0" w:noHBand="0" w:noVBand="1"/>
      </w:tblPr>
      <w:tblGrid>
        <w:gridCol w:w="10714"/>
      </w:tblGrid>
      <w:tr w:rsidR="003E56E4" w14:paraId="30B54813" w14:textId="77777777">
        <w:trPr>
          <w:jc w:val="center"/>
        </w:trPr>
        <w:tc>
          <w:tcPr>
            <w:tcW w:w="10714" w:type="dxa"/>
            <w:shd w:val="clear" w:color="auto" w:fill="93CDDC"/>
          </w:tcPr>
          <w:p w14:paraId="2F24C564" w14:textId="77777777" w:rsidR="003E56E4" w:rsidRDefault="00000000">
            <w:pPr>
              <w:jc w:val="center"/>
            </w:pPr>
            <w:r>
              <w:rPr>
                <w:b/>
                <w:bCs/>
                <w:sz w:val="24"/>
                <w:szCs w:val="24"/>
                <w:shd w:val="clear" w:color="auto" w:fill="B6DDE8"/>
              </w:rPr>
              <w:lastRenderedPageBreak/>
              <w:t>Exhibit 1- INCLUDED IN MIGRATION</w:t>
            </w:r>
          </w:p>
        </w:tc>
      </w:tr>
    </w:tbl>
    <w:p w14:paraId="359AC3F7" w14:textId="77777777" w:rsidR="003E56E4" w:rsidRDefault="003E56E4">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3E56E4" w14:paraId="360CD34B" w14:textId="77777777" w:rsidTr="003E56E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D5CA404" w14:textId="77777777" w:rsidR="003E56E4" w:rsidRDefault="00000000">
            <w:pPr>
              <w:jc w:val="center"/>
            </w:pPr>
            <w:r>
              <w:t>Advanced Plan Features (Dropbox to Box)</w:t>
            </w:r>
          </w:p>
        </w:tc>
      </w:tr>
      <w:tr w:rsidR="003E56E4" w14:paraId="28108B59" w14:textId="77777777" w:rsidTr="003E56E4">
        <w:trPr>
          <w:jc w:val="center"/>
        </w:trPr>
        <w:tc>
          <w:tcPr>
            <w:tcW w:w="3837" w:type="dxa"/>
          </w:tcPr>
          <w:p w14:paraId="2512B3AC" w14:textId="77777777" w:rsidR="003E56E4" w:rsidRDefault="00000000">
            <w:r>
              <w:rPr>
                <w:b/>
                <w:bCs/>
                <w:sz w:val="21"/>
                <w:szCs w:val="21"/>
              </w:rPr>
              <w:t>Data Migration (Files &amp; Folders with structure)</w:t>
            </w:r>
          </w:p>
        </w:tc>
        <w:tc>
          <w:tcPr>
            <w:tcW w:w="6877" w:type="dxa"/>
          </w:tcPr>
          <w:p w14:paraId="598395A4" w14:textId="77777777" w:rsidR="003E56E4"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3E56E4" w14:paraId="6CBBC360" w14:textId="77777777" w:rsidTr="003E56E4">
        <w:trPr>
          <w:jc w:val="center"/>
        </w:trPr>
        <w:tc>
          <w:tcPr>
            <w:tcW w:w="3837" w:type="dxa"/>
          </w:tcPr>
          <w:p w14:paraId="1DBE95D9" w14:textId="77777777" w:rsidR="003E56E4" w:rsidRDefault="00000000">
            <w:r>
              <w:rPr>
                <w:b/>
                <w:bCs/>
                <w:sz w:val="21"/>
                <w:szCs w:val="21"/>
              </w:rPr>
              <w:t>One Time Migration</w:t>
            </w:r>
          </w:p>
        </w:tc>
        <w:tc>
          <w:tcPr>
            <w:tcW w:w="6877" w:type="dxa"/>
          </w:tcPr>
          <w:p w14:paraId="3387685F" w14:textId="77777777" w:rsidR="003E56E4" w:rsidRDefault="00000000">
            <w:r>
              <w:rPr>
                <w:sz w:val="21"/>
                <w:szCs w:val="21"/>
              </w:rPr>
              <w:t>The initial data migration from source to destination is considered as One-time migration.</w:t>
            </w:r>
          </w:p>
        </w:tc>
      </w:tr>
      <w:tr w:rsidR="003E56E4" w14:paraId="1471DA2E" w14:textId="77777777" w:rsidTr="003E56E4">
        <w:trPr>
          <w:jc w:val="center"/>
        </w:trPr>
        <w:tc>
          <w:tcPr>
            <w:tcW w:w="3837" w:type="dxa"/>
          </w:tcPr>
          <w:p w14:paraId="7A4322EC" w14:textId="77777777" w:rsidR="003E56E4" w:rsidRDefault="00000000">
            <w:r>
              <w:rPr>
                <w:b/>
                <w:bCs/>
                <w:sz w:val="21"/>
                <w:szCs w:val="21"/>
              </w:rPr>
              <w:t>Delta Migration</w:t>
            </w:r>
          </w:p>
        </w:tc>
        <w:tc>
          <w:tcPr>
            <w:tcW w:w="6877" w:type="dxa"/>
          </w:tcPr>
          <w:p w14:paraId="7C9FAB0C" w14:textId="77777777" w:rsidR="003E56E4" w:rsidRDefault="00000000">
            <w:r>
              <w:rPr>
                <w:sz w:val="21"/>
                <w:szCs w:val="21"/>
              </w:rPr>
              <w:t>Migration of incremental changes made in source during the onetime migration.</w:t>
            </w:r>
          </w:p>
        </w:tc>
      </w:tr>
      <w:tr w:rsidR="003E56E4" w14:paraId="153D106A" w14:textId="77777777" w:rsidTr="003E56E4">
        <w:trPr>
          <w:jc w:val="center"/>
        </w:trPr>
        <w:tc>
          <w:tcPr>
            <w:tcW w:w="3837" w:type="dxa"/>
          </w:tcPr>
          <w:p w14:paraId="6ECBE30F" w14:textId="77777777" w:rsidR="003E56E4" w:rsidRDefault="00000000">
            <w:r>
              <w:rPr>
                <w:b/>
                <w:bCs/>
                <w:sz w:val="21"/>
                <w:szCs w:val="21"/>
              </w:rPr>
              <w:t>Special Characters Replacement</w:t>
            </w:r>
          </w:p>
        </w:tc>
        <w:tc>
          <w:tcPr>
            <w:tcW w:w="6877" w:type="dxa"/>
          </w:tcPr>
          <w:p w14:paraId="1ED2BA2D" w14:textId="77777777" w:rsidR="003E56E4"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3E56E4" w14:paraId="2058C8CA" w14:textId="77777777" w:rsidTr="003E56E4">
        <w:trPr>
          <w:jc w:val="center"/>
        </w:trPr>
        <w:tc>
          <w:tcPr>
            <w:tcW w:w="3837" w:type="dxa"/>
          </w:tcPr>
          <w:p w14:paraId="62AB7198" w14:textId="77777777" w:rsidR="003E56E4" w:rsidRDefault="00000000">
            <w:r>
              <w:rPr>
                <w:b/>
                <w:bCs/>
                <w:sz w:val="21"/>
                <w:szCs w:val="21"/>
              </w:rPr>
              <w:t>Long-File/folder path</w:t>
            </w:r>
          </w:p>
        </w:tc>
        <w:tc>
          <w:tcPr>
            <w:tcW w:w="6877" w:type="dxa"/>
          </w:tcPr>
          <w:p w14:paraId="6631D22C" w14:textId="77777777" w:rsidR="003E56E4" w:rsidRDefault="00000000">
            <w:r>
              <w:rPr>
                <w:sz w:val="21"/>
                <w:szCs w:val="21"/>
              </w:rPr>
              <w:t>If the destination cloud has a long folder path limitation, the system automatically adjusts the destination's path as per the limitation.</w:t>
            </w:r>
          </w:p>
        </w:tc>
      </w:tr>
      <w:tr w:rsidR="003E56E4" w14:paraId="3820F1CD" w14:textId="77777777" w:rsidTr="003E56E4">
        <w:trPr>
          <w:jc w:val="center"/>
        </w:trPr>
        <w:tc>
          <w:tcPr>
            <w:tcW w:w="3837" w:type="dxa"/>
          </w:tcPr>
          <w:p w14:paraId="091BA8F4" w14:textId="77777777" w:rsidR="003E56E4" w:rsidRDefault="00000000">
            <w:r>
              <w:rPr>
                <w:b/>
                <w:bCs/>
                <w:sz w:val="21"/>
                <w:szCs w:val="21"/>
              </w:rPr>
              <w:t>Auto-Retry</w:t>
            </w:r>
          </w:p>
        </w:tc>
        <w:tc>
          <w:tcPr>
            <w:tcW w:w="6877" w:type="dxa"/>
          </w:tcPr>
          <w:p w14:paraId="052D5BA1" w14:textId="77777777" w:rsidR="003E56E4" w:rsidRDefault="00000000">
            <w:r>
              <w:rPr>
                <w:sz w:val="21"/>
                <w:szCs w:val="21"/>
              </w:rPr>
              <w:t>Conflicts will be re-tried three times automatically.</w:t>
            </w:r>
          </w:p>
        </w:tc>
      </w:tr>
      <w:tr w:rsidR="003E56E4" w14:paraId="52BDAA92" w14:textId="77777777" w:rsidTr="003E56E4">
        <w:trPr>
          <w:jc w:val="center"/>
        </w:trPr>
        <w:tc>
          <w:tcPr>
            <w:tcW w:w="3837" w:type="dxa"/>
          </w:tcPr>
          <w:p w14:paraId="62E915CB" w14:textId="77777777" w:rsidR="003E56E4" w:rsidRDefault="00000000">
            <w:r>
              <w:rPr>
                <w:b/>
                <w:bCs/>
                <w:sz w:val="21"/>
                <w:szCs w:val="21"/>
              </w:rPr>
              <w:t>Dropbox Papers</w:t>
            </w:r>
          </w:p>
        </w:tc>
        <w:tc>
          <w:tcPr>
            <w:tcW w:w="6877" w:type="dxa"/>
          </w:tcPr>
          <w:p w14:paraId="22F60229" w14:textId="77777777" w:rsidR="003E56E4" w:rsidRDefault="00000000">
            <w:r>
              <w:rPr>
                <w:sz w:val="21"/>
                <w:szCs w:val="21"/>
              </w:rPr>
              <w:t>Dropbox Papers migration.</w:t>
            </w:r>
          </w:p>
        </w:tc>
      </w:tr>
    </w:tbl>
    <w:p w14:paraId="51458E69" w14:textId="77777777" w:rsidR="003E56E4" w:rsidRDefault="003E56E4">
      <w:pPr>
        <w:spacing w:after="0" w:line="240" w:lineRule="auto"/>
      </w:pPr>
    </w:p>
    <w:p w14:paraId="74753725" w14:textId="77777777" w:rsidR="003E56E4" w:rsidRDefault="003E56E4">
      <w:pPr>
        <w:pStyle w:val="PDParagraphDefault"/>
      </w:pPr>
    </w:p>
    <w:p w14:paraId="4FD180F3" w14:textId="77777777" w:rsidR="003E56E4" w:rsidRDefault="003E56E4">
      <w:pPr>
        <w:spacing w:after="0" w:line="240" w:lineRule="auto"/>
      </w:pPr>
    </w:p>
    <w:p w14:paraId="334CC385" w14:textId="77777777" w:rsidR="003E56E4" w:rsidRDefault="003E56E4">
      <w:pPr>
        <w:pStyle w:val="PDParagraphDefault"/>
        <w:sectPr w:rsidR="003E56E4">
          <w:headerReference w:type="default" r:id="rId19"/>
          <w:footerReference w:type="default" r:id="rId20"/>
          <w:pgSz w:w="12240" w:h="15840" w:code="1"/>
          <w:pgMar w:top="979" w:right="763" w:bottom="979" w:left="763" w:header="240" w:footer="240" w:gutter="0"/>
          <w:cols w:space="720"/>
        </w:sectPr>
      </w:pPr>
    </w:p>
    <w:tbl>
      <w:tblPr>
        <w:tblStyle w:val="CustomGrid1627693160357043"/>
        <w:tblW w:w="0" w:type="auto"/>
        <w:jc w:val="center"/>
        <w:tblLook w:val="04A0" w:firstRow="1" w:lastRow="0" w:firstColumn="1" w:lastColumn="0" w:noHBand="0" w:noVBand="1"/>
      </w:tblPr>
      <w:tblGrid>
        <w:gridCol w:w="10714"/>
      </w:tblGrid>
      <w:tr w:rsidR="003E56E4" w14:paraId="40135F4E" w14:textId="77777777">
        <w:trPr>
          <w:jc w:val="center"/>
        </w:trPr>
        <w:tc>
          <w:tcPr>
            <w:tcW w:w="10714" w:type="dxa"/>
            <w:shd w:val="clear" w:color="auto" w:fill="93CDDC"/>
          </w:tcPr>
          <w:p w14:paraId="22F5859B" w14:textId="77777777" w:rsidR="003E56E4" w:rsidRDefault="00000000">
            <w:pPr>
              <w:jc w:val="center"/>
            </w:pPr>
            <w:r>
              <w:rPr>
                <w:b/>
                <w:bCs/>
                <w:sz w:val="24"/>
                <w:szCs w:val="24"/>
                <w:shd w:val="clear" w:color="auto" w:fill="B6DDE8"/>
              </w:rPr>
              <w:lastRenderedPageBreak/>
              <w:t>Exhibit 2- NOT INCLUDED IN MIGRATION</w:t>
            </w:r>
          </w:p>
        </w:tc>
      </w:tr>
    </w:tbl>
    <w:p w14:paraId="423BFE90" w14:textId="77777777" w:rsidR="003E56E4" w:rsidRDefault="003E56E4">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3E56E4" w14:paraId="62A57586" w14:textId="77777777" w:rsidTr="003E56E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2A1C23E" w14:textId="43EBF754" w:rsidR="003E56E4" w:rsidRDefault="00000000">
            <w:pPr>
              <w:jc w:val="center"/>
            </w:pPr>
            <w:r>
              <w:t xml:space="preserve">Out of scope Features for </w:t>
            </w:r>
            <w:r w:rsidR="00074AA5">
              <w:t xml:space="preserve">Advanced </w:t>
            </w:r>
            <w:r>
              <w:t>Plan (Dropbox to Box)</w:t>
            </w:r>
          </w:p>
        </w:tc>
      </w:tr>
      <w:tr w:rsidR="003E56E4" w14:paraId="04523CEA" w14:textId="77777777" w:rsidTr="003E56E4">
        <w:trPr>
          <w:jc w:val="center"/>
        </w:trPr>
        <w:tc>
          <w:tcPr>
            <w:tcW w:w="3837" w:type="dxa"/>
          </w:tcPr>
          <w:p w14:paraId="009A8DF2" w14:textId="77777777" w:rsidR="003E56E4" w:rsidRDefault="00000000">
            <w:r>
              <w:rPr>
                <w:b/>
                <w:bCs/>
                <w:sz w:val="21"/>
                <w:szCs w:val="21"/>
              </w:rPr>
              <w:t>Root Folder Permissions</w:t>
            </w:r>
          </w:p>
        </w:tc>
        <w:tc>
          <w:tcPr>
            <w:tcW w:w="6877" w:type="dxa"/>
          </w:tcPr>
          <w:p w14:paraId="44441E7B" w14:textId="77777777" w:rsidR="003E56E4" w:rsidRDefault="00000000">
            <w:proofErr w:type="spellStart"/>
            <w:r>
              <w:rPr>
                <w:sz w:val="21"/>
                <w:szCs w:val="21"/>
              </w:rPr>
              <w:t>CloudFuze</w:t>
            </w:r>
            <w:proofErr w:type="spellEnd"/>
            <w:r>
              <w:rPr>
                <w:sz w:val="21"/>
                <w:szCs w:val="21"/>
              </w:rPr>
              <w:t xml:space="preserve"> preserves all root folder permissions along with access levels.</w:t>
            </w:r>
          </w:p>
        </w:tc>
      </w:tr>
      <w:tr w:rsidR="003E56E4" w14:paraId="21E4446C" w14:textId="77777777" w:rsidTr="003E56E4">
        <w:trPr>
          <w:jc w:val="center"/>
        </w:trPr>
        <w:tc>
          <w:tcPr>
            <w:tcW w:w="3837" w:type="dxa"/>
          </w:tcPr>
          <w:p w14:paraId="61F78EFC" w14:textId="77777777" w:rsidR="003E56E4" w:rsidRDefault="00000000">
            <w:r>
              <w:rPr>
                <w:b/>
                <w:bCs/>
                <w:sz w:val="21"/>
                <w:szCs w:val="21"/>
              </w:rPr>
              <w:t>Root File Permissions</w:t>
            </w:r>
          </w:p>
        </w:tc>
        <w:tc>
          <w:tcPr>
            <w:tcW w:w="6877" w:type="dxa"/>
          </w:tcPr>
          <w:p w14:paraId="7135394D" w14:textId="77777777" w:rsidR="003E56E4" w:rsidRDefault="00000000">
            <w:proofErr w:type="spellStart"/>
            <w:r>
              <w:rPr>
                <w:sz w:val="21"/>
                <w:szCs w:val="21"/>
              </w:rPr>
              <w:t>CloudFuze</w:t>
            </w:r>
            <w:proofErr w:type="spellEnd"/>
            <w:r>
              <w:rPr>
                <w:sz w:val="21"/>
                <w:szCs w:val="21"/>
              </w:rPr>
              <w:t xml:space="preserve"> preserves all Root file permissions along with access levels.</w:t>
            </w:r>
          </w:p>
        </w:tc>
      </w:tr>
      <w:tr w:rsidR="003E56E4" w14:paraId="5438F790" w14:textId="77777777" w:rsidTr="003E56E4">
        <w:trPr>
          <w:jc w:val="center"/>
        </w:trPr>
        <w:tc>
          <w:tcPr>
            <w:tcW w:w="3837" w:type="dxa"/>
          </w:tcPr>
          <w:p w14:paraId="4D21AA0B" w14:textId="77777777" w:rsidR="003E56E4" w:rsidRDefault="00000000">
            <w:r>
              <w:rPr>
                <w:b/>
                <w:bCs/>
                <w:sz w:val="21"/>
                <w:szCs w:val="21"/>
              </w:rPr>
              <w:t>Sub-folder permissions</w:t>
            </w:r>
          </w:p>
        </w:tc>
        <w:tc>
          <w:tcPr>
            <w:tcW w:w="6877" w:type="dxa"/>
          </w:tcPr>
          <w:p w14:paraId="1F85346D" w14:textId="77777777" w:rsidR="003E56E4" w:rsidRDefault="00000000">
            <w:proofErr w:type="spellStart"/>
            <w:r>
              <w:rPr>
                <w:sz w:val="21"/>
                <w:szCs w:val="21"/>
              </w:rPr>
              <w:t>CloudFuze</w:t>
            </w:r>
            <w:proofErr w:type="spellEnd"/>
            <w:r>
              <w:rPr>
                <w:sz w:val="21"/>
                <w:szCs w:val="21"/>
              </w:rPr>
              <w:t xml:space="preserve"> preserves all subfolder permissions along with access levels.</w:t>
            </w:r>
          </w:p>
        </w:tc>
      </w:tr>
      <w:tr w:rsidR="003E56E4" w14:paraId="0CE5915D" w14:textId="77777777" w:rsidTr="003E56E4">
        <w:trPr>
          <w:jc w:val="center"/>
        </w:trPr>
        <w:tc>
          <w:tcPr>
            <w:tcW w:w="3837" w:type="dxa"/>
          </w:tcPr>
          <w:p w14:paraId="287E3178" w14:textId="77777777" w:rsidR="003E56E4" w:rsidRDefault="00000000">
            <w:r>
              <w:rPr>
                <w:b/>
                <w:bCs/>
                <w:sz w:val="21"/>
                <w:szCs w:val="21"/>
              </w:rPr>
              <w:t>Inner file permissions</w:t>
            </w:r>
          </w:p>
        </w:tc>
        <w:tc>
          <w:tcPr>
            <w:tcW w:w="6877" w:type="dxa"/>
          </w:tcPr>
          <w:p w14:paraId="0C3CA07D" w14:textId="77777777" w:rsidR="003E56E4" w:rsidRDefault="00000000">
            <w:proofErr w:type="spellStart"/>
            <w:r>
              <w:rPr>
                <w:sz w:val="21"/>
                <w:szCs w:val="21"/>
              </w:rPr>
              <w:t>CloudFuze</w:t>
            </w:r>
            <w:proofErr w:type="spellEnd"/>
            <w:r>
              <w:rPr>
                <w:sz w:val="21"/>
                <w:szCs w:val="21"/>
              </w:rPr>
              <w:t xml:space="preserve"> preserves all inner file permissions along with access levels.</w:t>
            </w:r>
          </w:p>
        </w:tc>
      </w:tr>
      <w:tr w:rsidR="003E56E4" w14:paraId="4439B4BA" w14:textId="77777777" w:rsidTr="003E56E4">
        <w:trPr>
          <w:jc w:val="center"/>
        </w:trPr>
        <w:tc>
          <w:tcPr>
            <w:tcW w:w="3837" w:type="dxa"/>
          </w:tcPr>
          <w:p w14:paraId="5E0647DE" w14:textId="77777777" w:rsidR="003E56E4" w:rsidRDefault="00000000">
            <w:r>
              <w:rPr>
                <w:b/>
                <w:bCs/>
                <w:sz w:val="21"/>
                <w:szCs w:val="21"/>
              </w:rPr>
              <w:t>Shared Links</w:t>
            </w:r>
          </w:p>
        </w:tc>
        <w:tc>
          <w:tcPr>
            <w:tcW w:w="6877" w:type="dxa"/>
          </w:tcPr>
          <w:p w14:paraId="31FFFA7F" w14:textId="77777777" w:rsidR="003E56E4"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3E56E4" w14:paraId="6FF23195" w14:textId="77777777" w:rsidTr="003E56E4">
        <w:trPr>
          <w:jc w:val="center"/>
        </w:trPr>
        <w:tc>
          <w:tcPr>
            <w:tcW w:w="3837" w:type="dxa"/>
          </w:tcPr>
          <w:p w14:paraId="74D70E32" w14:textId="77777777" w:rsidR="003E56E4" w:rsidRDefault="00000000">
            <w:r>
              <w:rPr>
                <w:b/>
                <w:bCs/>
                <w:sz w:val="21"/>
                <w:szCs w:val="21"/>
              </w:rPr>
              <w:t>External Shares</w:t>
            </w:r>
          </w:p>
        </w:tc>
        <w:tc>
          <w:tcPr>
            <w:tcW w:w="6877" w:type="dxa"/>
          </w:tcPr>
          <w:p w14:paraId="79489111" w14:textId="77777777" w:rsidR="003E56E4"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3E56E4" w14:paraId="30F7D72B" w14:textId="77777777" w:rsidTr="003E56E4">
        <w:trPr>
          <w:jc w:val="center"/>
        </w:trPr>
        <w:tc>
          <w:tcPr>
            <w:tcW w:w="3837" w:type="dxa"/>
          </w:tcPr>
          <w:p w14:paraId="39651D70" w14:textId="77777777" w:rsidR="003E56E4" w:rsidRDefault="00000000">
            <w:r>
              <w:rPr>
                <w:b/>
                <w:bCs/>
                <w:sz w:val="21"/>
                <w:szCs w:val="21"/>
              </w:rPr>
              <w:t>Metadata</w:t>
            </w:r>
          </w:p>
        </w:tc>
        <w:tc>
          <w:tcPr>
            <w:tcW w:w="6877" w:type="dxa"/>
          </w:tcPr>
          <w:p w14:paraId="77271259" w14:textId="77777777" w:rsidR="003E56E4" w:rsidRDefault="00000000">
            <w:r>
              <w:rPr>
                <w:sz w:val="21"/>
                <w:szCs w:val="21"/>
              </w:rPr>
              <w:t>Maintaining the original timestamps, including creation and modification dates and times, when transferring data to the destination cloud.</w:t>
            </w:r>
          </w:p>
        </w:tc>
      </w:tr>
      <w:tr w:rsidR="003E56E4" w14:paraId="2FA450B6" w14:textId="77777777" w:rsidTr="003E56E4">
        <w:trPr>
          <w:jc w:val="center"/>
        </w:trPr>
        <w:tc>
          <w:tcPr>
            <w:tcW w:w="3837" w:type="dxa"/>
          </w:tcPr>
          <w:p w14:paraId="2F0669C2" w14:textId="77777777" w:rsidR="003E56E4" w:rsidRDefault="00000000">
            <w:proofErr w:type="spellStart"/>
            <w:r>
              <w:rPr>
                <w:b/>
                <w:bCs/>
                <w:sz w:val="21"/>
                <w:szCs w:val="21"/>
              </w:rPr>
              <w:t>Supressing</w:t>
            </w:r>
            <w:proofErr w:type="spellEnd"/>
            <w:r>
              <w:rPr>
                <w:b/>
                <w:bCs/>
                <w:sz w:val="21"/>
                <w:szCs w:val="21"/>
              </w:rPr>
              <w:t xml:space="preserve"> email notifications</w:t>
            </w:r>
          </w:p>
        </w:tc>
        <w:tc>
          <w:tcPr>
            <w:tcW w:w="6877" w:type="dxa"/>
          </w:tcPr>
          <w:p w14:paraId="241408DA" w14:textId="77777777" w:rsidR="003E56E4" w:rsidRDefault="00000000">
            <w:r>
              <w:rPr>
                <w:sz w:val="21"/>
                <w:szCs w:val="21"/>
              </w:rPr>
              <w:t>The system will automatically prevent the generation of email notifications for collaborations on folders/files originating from the destination cloud.</w:t>
            </w:r>
          </w:p>
        </w:tc>
      </w:tr>
      <w:tr w:rsidR="003E56E4" w14:paraId="254EF822" w14:textId="77777777" w:rsidTr="003E56E4">
        <w:trPr>
          <w:jc w:val="center"/>
        </w:trPr>
        <w:tc>
          <w:tcPr>
            <w:tcW w:w="3837" w:type="dxa"/>
          </w:tcPr>
          <w:p w14:paraId="4DB934D3" w14:textId="77777777" w:rsidR="003E56E4" w:rsidRDefault="00000000">
            <w:r>
              <w:rPr>
                <w:b/>
                <w:bCs/>
                <w:sz w:val="21"/>
                <w:szCs w:val="21"/>
              </w:rPr>
              <w:t>Embedded Links</w:t>
            </w:r>
          </w:p>
        </w:tc>
        <w:tc>
          <w:tcPr>
            <w:tcW w:w="6877" w:type="dxa"/>
          </w:tcPr>
          <w:p w14:paraId="552C7345" w14:textId="77777777" w:rsidR="003E56E4"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3E56E4" w14:paraId="008243BE" w14:textId="77777777" w:rsidTr="003E56E4">
        <w:trPr>
          <w:jc w:val="center"/>
        </w:trPr>
        <w:tc>
          <w:tcPr>
            <w:tcW w:w="3837" w:type="dxa"/>
          </w:tcPr>
          <w:p w14:paraId="6191F090" w14:textId="77777777" w:rsidR="003E56E4" w:rsidRDefault="00000000">
            <w:r>
              <w:rPr>
                <w:b/>
                <w:bCs/>
                <w:sz w:val="21"/>
                <w:szCs w:val="21"/>
              </w:rPr>
              <w:t>Versions</w:t>
            </w:r>
          </w:p>
        </w:tc>
        <w:tc>
          <w:tcPr>
            <w:tcW w:w="6877" w:type="dxa"/>
          </w:tcPr>
          <w:p w14:paraId="36C6B7B4" w14:textId="77777777" w:rsidR="003E56E4" w:rsidRDefault="00000000">
            <w:r>
              <w:rPr>
                <w:sz w:val="21"/>
                <w:szCs w:val="21"/>
              </w:rPr>
              <w:t>Migration of all file versions from source to destination.</w:t>
            </w:r>
          </w:p>
        </w:tc>
      </w:tr>
      <w:tr w:rsidR="003E56E4" w14:paraId="16BC09DF" w14:textId="77777777" w:rsidTr="003E56E4">
        <w:trPr>
          <w:jc w:val="center"/>
        </w:trPr>
        <w:tc>
          <w:tcPr>
            <w:tcW w:w="3837" w:type="dxa"/>
          </w:tcPr>
          <w:p w14:paraId="206D9137" w14:textId="77777777" w:rsidR="003E56E4" w:rsidRDefault="00000000">
            <w:r>
              <w:rPr>
                <w:b/>
                <w:bCs/>
                <w:sz w:val="21"/>
                <w:szCs w:val="21"/>
              </w:rPr>
              <w:t>Selective Versions</w:t>
            </w:r>
          </w:p>
        </w:tc>
        <w:tc>
          <w:tcPr>
            <w:tcW w:w="6877" w:type="dxa"/>
          </w:tcPr>
          <w:p w14:paraId="26689F82" w14:textId="77777777" w:rsidR="003E56E4" w:rsidRDefault="00000000">
            <w:r>
              <w:rPr>
                <w:sz w:val="21"/>
                <w:szCs w:val="21"/>
              </w:rPr>
              <w:t>Migration of selective versions of files from source to destination. If we opt for five, the last five versions will get migrates to the destination.</w:t>
            </w:r>
          </w:p>
        </w:tc>
      </w:tr>
      <w:tr w:rsidR="003E56E4" w14:paraId="2BAC9D79" w14:textId="77777777" w:rsidTr="003E56E4">
        <w:trPr>
          <w:jc w:val="center"/>
        </w:trPr>
        <w:tc>
          <w:tcPr>
            <w:tcW w:w="3837" w:type="dxa"/>
          </w:tcPr>
          <w:p w14:paraId="46D35E5B" w14:textId="77777777" w:rsidR="003E56E4" w:rsidRDefault="00000000">
            <w:r>
              <w:rPr>
                <w:b/>
                <w:bCs/>
                <w:sz w:val="21"/>
                <w:szCs w:val="21"/>
              </w:rPr>
              <w:lastRenderedPageBreak/>
              <w:t>Tags</w:t>
            </w:r>
          </w:p>
        </w:tc>
        <w:tc>
          <w:tcPr>
            <w:tcW w:w="6877" w:type="dxa"/>
          </w:tcPr>
          <w:p w14:paraId="35D79CF1" w14:textId="77777777" w:rsidR="003E56E4" w:rsidRDefault="00000000">
            <w:r>
              <w:rPr>
                <w:sz w:val="21"/>
                <w:szCs w:val="21"/>
              </w:rPr>
              <w:t>In Dropbox we can add tags on files, those tags will not Migrate.</w:t>
            </w:r>
          </w:p>
        </w:tc>
      </w:tr>
      <w:tr w:rsidR="003E56E4" w14:paraId="6711CC88" w14:textId="77777777" w:rsidTr="003E56E4">
        <w:trPr>
          <w:jc w:val="center"/>
        </w:trPr>
        <w:tc>
          <w:tcPr>
            <w:tcW w:w="3837" w:type="dxa"/>
          </w:tcPr>
          <w:p w14:paraId="1821EF38" w14:textId="77777777" w:rsidR="003E56E4" w:rsidRDefault="00000000">
            <w:r>
              <w:rPr>
                <w:b/>
                <w:bCs/>
                <w:sz w:val="21"/>
                <w:szCs w:val="21"/>
              </w:rPr>
              <w:t>Web Shortcuts</w:t>
            </w:r>
          </w:p>
        </w:tc>
        <w:tc>
          <w:tcPr>
            <w:tcW w:w="6877" w:type="dxa"/>
          </w:tcPr>
          <w:p w14:paraId="68E2FD06" w14:textId="77777777" w:rsidR="003E56E4" w:rsidRDefault="00000000">
            <w:r>
              <w:rPr>
                <w:sz w:val="21"/>
                <w:szCs w:val="21"/>
              </w:rPr>
              <w:t>In the Dropbox we can create web shortcuts.</w:t>
            </w:r>
          </w:p>
        </w:tc>
      </w:tr>
    </w:tbl>
    <w:p w14:paraId="30E07930" w14:textId="77777777" w:rsidR="003E56E4" w:rsidRDefault="003E56E4">
      <w:pPr>
        <w:spacing w:after="0" w:line="240" w:lineRule="auto"/>
      </w:pPr>
    </w:p>
    <w:p w14:paraId="2E9602FA" w14:textId="77777777" w:rsidR="003E56E4" w:rsidRDefault="003E56E4">
      <w:pPr>
        <w:pStyle w:val="PDParagraphDefault"/>
      </w:pPr>
    </w:p>
    <w:p w14:paraId="4BFCF0CF" w14:textId="77777777" w:rsidR="003E56E4" w:rsidRDefault="003E56E4">
      <w:pPr>
        <w:spacing w:after="0" w:line="240" w:lineRule="auto"/>
      </w:pPr>
    </w:p>
    <w:p w14:paraId="41AF13AF" w14:textId="77777777" w:rsidR="003E56E4" w:rsidRDefault="003E56E4">
      <w:pPr>
        <w:pStyle w:val="PDParagraphDefault"/>
      </w:pPr>
    </w:p>
    <w:sectPr w:rsidR="003E56E4">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587C9" w14:textId="77777777" w:rsidR="005372F9" w:rsidRDefault="005372F9">
      <w:pPr>
        <w:spacing w:after="0" w:line="240" w:lineRule="auto"/>
      </w:pPr>
      <w:r>
        <w:separator/>
      </w:r>
    </w:p>
  </w:endnote>
  <w:endnote w:type="continuationSeparator" w:id="0">
    <w:p w14:paraId="6E81E6CD" w14:textId="77777777" w:rsidR="005372F9" w:rsidRDefault="00537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26CC"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D524BE"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EF758D" w14:textId="77777777" w:rsidR="003E56E4" w:rsidRDefault="003E56E4">
    <w:pPr>
      <w:pStyle w:val="PDFooter"/>
      <w:jc w:val="center"/>
    </w:pPr>
  </w:p>
  <w:p w14:paraId="057D649D" w14:textId="77777777" w:rsidR="003E56E4" w:rsidRDefault="003E56E4">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EA34"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CFBB0B1"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B67467" w14:textId="77777777" w:rsidR="003E56E4" w:rsidRDefault="003E56E4">
    <w:pPr>
      <w:pStyle w:val="PDFooter"/>
      <w:jc w:val="center"/>
    </w:pPr>
  </w:p>
  <w:p w14:paraId="189C883C" w14:textId="77777777" w:rsidR="003E56E4" w:rsidRDefault="003E56E4">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0974"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B2899DC"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A343EB" w14:textId="77777777" w:rsidR="003E56E4" w:rsidRDefault="003E56E4">
    <w:pPr>
      <w:pStyle w:val="PDFooter"/>
      <w:jc w:val="center"/>
    </w:pPr>
  </w:p>
  <w:p w14:paraId="457174A6" w14:textId="77777777" w:rsidR="003E56E4" w:rsidRDefault="003E56E4">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D4800"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C011F2"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17D6AF8" w14:textId="77777777" w:rsidR="003E56E4" w:rsidRDefault="003E56E4">
    <w:pPr>
      <w:pStyle w:val="PDFooter"/>
      <w:jc w:val="center"/>
    </w:pPr>
  </w:p>
  <w:p w14:paraId="737DA82C" w14:textId="77777777" w:rsidR="003E56E4" w:rsidRDefault="003E56E4">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BE74"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7C30BF"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66E999" w14:textId="77777777" w:rsidR="003E56E4" w:rsidRDefault="003E56E4">
    <w:pPr>
      <w:pStyle w:val="PDFooter"/>
      <w:jc w:val="center"/>
    </w:pPr>
  </w:p>
  <w:p w14:paraId="081C8719" w14:textId="77777777" w:rsidR="003E56E4" w:rsidRDefault="003E56E4">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8A475"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99D9DE"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4810C9" w14:textId="77777777" w:rsidR="003E56E4" w:rsidRDefault="003E56E4">
    <w:pPr>
      <w:pStyle w:val="PDFooter"/>
      <w:jc w:val="center"/>
    </w:pPr>
  </w:p>
  <w:p w14:paraId="62B8CF27" w14:textId="77777777" w:rsidR="003E56E4" w:rsidRDefault="003E56E4">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E2E6C"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6B79CC2"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0588CE" w14:textId="77777777" w:rsidR="003E56E4" w:rsidRDefault="003E56E4">
    <w:pPr>
      <w:pStyle w:val="PDFooter"/>
      <w:jc w:val="center"/>
    </w:pPr>
  </w:p>
  <w:p w14:paraId="085E27DF" w14:textId="77777777" w:rsidR="003E56E4" w:rsidRDefault="003E56E4">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7B47" w14:textId="77777777" w:rsidR="003E56E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FC0C5F"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739C33" w14:textId="77777777" w:rsidR="003E56E4" w:rsidRDefault="003E56E4">
    <w:pPr>
      <w:pStyle w:val="PDFooter"/>
      <w:jc w:val="center"/>
    </w:pPr>
  </w:p>
  <w:p w14:paraId="1A3C202E" w14:textId="77777777" w:rsidR="003E56E4" w:rsidRDefault="003E56E4">
    <w:pPr>
      <w:pStyle w:val="PDFooter"/>
      <w:jc w:val="cen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34670" w14:textId="77777777" w:rsidR="005372F9" w:rsidRDefault="005372F9">
      <w:pPr>
        <w:spacing w:after="0" w:line="240" w:lineRule="auto"/>
      </w:pPr>
      <w:r>
        <w:separator/>
      </w:r>
    </w:p>
  </w:footnote>
  <w:footnote w:type="continuationSeparator" w:id="0">
    <w:p w14:paraId="0C2B848D" w14:textId="77777777" w:rsidR="005372F9" w:rsidRDefault="00537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8D6C" w14:textId="77777777" w:rsidR="003E56E4" w:rsidRDefault="003E56E4">
    <w:pPr>
      <w:pStyle w:val="PDHeader"/>
    </w:pPr>
  </w:p>
  <w:p w14:paraId="2A9B5E8C"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4B4A956D" w14:textId="77777777">
      <w:trPr>
        <w:jc w:val="center"/>
      </w:trPr>
      <w:tc>
        <w:tcPr>
          <w:tcW w:w="2741" w:type="dxa"/>
        </w:tcPr>
        <w:p w14:paraId="2586F36F" w14:textId="77777777" w:rsidR="003E56E4" w:rsidRDefault="00000000">
          <w:pPr>
            <w:jc w:val="center"/>
          </w:pPr>
          <w:r>
            <w:rPr>
              <w:noProof/>
            </w:rPr>
            <w:drawing>
              <wp:inline distT="0" distB="0" distL="0" distR="0" wp14:anchorId="5CE53577" wp14:editId="6040F53D">
                <wp:extent cx="1066800" cy="1066800"/>
                <wp:effectExtent l="0" t="0" r="0" b="0"/>
                <wp:docPr id="1882500568" name="Picture 1882500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35A33E" w14:textId="77777777" w:rsidR="003E56E4" w:rsidRDefault="003E56E4">
          <w:pPr>
            <w:pStyle w:val="PDHeader"/>
          </w:pPr>
        </w:p>
      </w:tc>
      <w:tc>
        <w:tcPr>
          <w:tcW w:w="3732" w:type="dxa"/>
        </w:tcPr>
        <w:p w14:paraId="35C46B06" w14:textId="77777777" w:rsidR="003E56E4" w:rsidRDefault="00000000">
          <w:pPr>
            <w:jc w:val="center"/>
          </w:pPr>
          <w:r>
            <w:rPr>
              <w:noProof/>
            </w:rPr>
            <w:drawing>
              <wp:inline distT="0" distB="0" distL="0" distR="0" wp14:anchorId="370D0B4A" wp14:editId="0A76DF77">
                <wp:extent cx="1638300" cy="600075"/>
                <wp:effectExtent l="0" t="0" r="0" b="0"/>
                <wp:docPr id="1519213088" name="Picture 151921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4DA8" w14:textId="77777777" w:rsidR="003E56E4" w:rsidRDefault="003E56E4">
    <w:pPr>
      <w:pStyle w:val="PDHeader"/>
    </w:pPr>
  </w:p>
  <w:p w14:paraId="736F1872"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34E6B1B8" w14:textId="77777777">
      <w:trPr>
        <w:jc w:val="center"/>
      </w:trPr>
      <w:tc>
        <w:tcPr>
          <w:tcW w:w="2741" w:type="dxa"/>
        </w:tcPr>
        <w:p w14:paraId="0809B545" w14:textId="77777777" w:rsidR="003E56E4" w:rsidRDefault="00000000">
          <w:pPr>
            <w:jc w:val="center"/>
          </w:pPr>
          <w:r>
            <w:rPr>
              <w:noProof/>
            </w:rPr>
            <w:drawing>
              <wp:inline distT="0" distB="0" distL="0" distR="0" wp14:anchorId="0D6799F2" wp14:editId="5A8997DA">
                <wp:extent cx="1066800" cy="1066800"/>
                <wp:effectExtent l="0" t="0" r="0" b="0"/>
                <wp:docPr id="830348854" name="Picture 830348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7BC23F" w14:textId="77777777" w:rsidR="003E56E4" w:rsidRDefault="003E56E4">
          <w:pPr>
            <w:pStyle w:val="PDHeader"/>
          </w:pPr>
        </w:p>
      </w:tc>
      <w:tc>
        <w:tcPr>
          <w:tcW w:w="3732" w:type="dxa"/>
        </w:tcPr>
        <w:p w14:paraId="61D7F534" w14:textId="77777777" w:rsidR="003E56E4" w:rsidRDefault="00000000">
          <w:pPr>
            <w:jc w:val="center"/>
          </w:pPr>
          <w:r>
            <w:rPr>
              <w:noProof/>
            </w:rPr>
            <w:drawing>
              <wp:inline distT="0" distB="0" distL="0" distR="0" wp14:anchorId="6B937636" wp14:editId="132AE4AA">
                <wp:extent cx="1638300" cy="600075"/>
                <wp:effectExtent l="0" t="0" r="0" b="0"/>
                <wp:docPr id="455728806" name="Picture 45572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F856" w14:textId="77777777" w:rsidR="003E56E4" w:rsidRDefault="003E56E4">
    <w:pPr>
      <w:pStyle w:val="PDHeader"/>
    </w:pPr>
  </w:p>
  <w:p w14:paraId="4F4DB6E2"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658D6DE0" w14:textId="77777777">
      <w:trPr>
        <w:jc w:val="center"/>
      </w:trPr>
      <w:tc>
        <w:tcPr>
          <w:tcW w:w="2741" w:type="dxa"/>
        </w:tcPr>
        <w:p w14:paraId="736DEC6B" w14:textId="77777777" w:rsidR="003E56E4" w:rsidRDefault="00000000">
          <w:pPr>
            <w:jc w:val="center"/>
          </w:pPr>
          <w:r>
            <w:rPr>
              <w:noProof/>
            </w:rPr>
            <w:drawing>
              <wp:inline distT="0" distB="0" distL="0" distR="0" wp14:anchorId="6F9308B9" wp14:editId="76C29F88">
                <wp:extent cx="1066800" cy="1066800"/>
                <wp:effectExtent l="0" t="0" r="0" b="0"/>
                <wp:docPr id="777811762" name="Picture 77781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13A96C" w14:textId="77777777" w:rsidR="003E56E4" w:rsidRDefault="003E56E4">
          <w:pPr>
            <w:pStyle w:val="PDHeader"/>
          </w:pPr>
        </w:p>
      </w:tc>
      <w:tc>
        <w:tcPr>
          <w:tcW w:w="3732" w:type="dxa"/>
        </w:tcPr>
        <w:p w14:paraId="1C578B73" w14:textId="77777777" w:rsidR="003E56E4" w:rsidRDefault="00000000">
          <w:pPr>
            <w:jc w:val="center"/>
          </w:pPr>
          <w:r>
            <w:rPr>
              <w:noProof/>
            </w:rPr>
            <w:drawing>
              <wp:inline distT="0" distB="0" distL="0" distR="0" wp14:anchorId="236F2E34" wp14:editId="7B4C35DD">
                <wp:extent cx="1638300" cy="600075"/>
                <wp:effectExtent l="0" t="0" r="0" b="0"/>
                <wp:docPr id="741552650" name="Picture 74155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1E71F" w14:textId="77777777" w:rsidR="003E56E4" w:rsidRDefault="003E56E4">
    <w:pPr>
      <w:pStyle w:val="PDHeader"/>
    </w:pPr>
  </w:p>
  <w:p w14:paraId="5ACC7650"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78908524" w14:textId="77777777">
      <w:trPr>
        <w:jc w:val="center"/>
      </w:trPr>
      <w:tc>
        <w:tcPr>
          <w:tcW w:w="2741" w:type="dxa"/>
        </w:tcPr>
        <w:p w14:paraId="70E3C409" w14:textId="77777777" w:rsidR="003E56E4" w:rsidRDefault="00000000">
          <w:pPr>
            <w:jc w:val="center"/>
          </w:pPr>
          <w:r>
            <w:rPr>
              <w:noProof/>
            </w:rPr>
            <w:drawing>
              <wp:inline distT="0" distB="0" distL="0" distR="0" wp14:anchorId="35BB493C" wp14:editId="6CF556A4">
                <wp:extent cx="1066800" cy="1066800"/>
                <wp:effectExtent l="0" t="0" r="0" b="0"/>
                <wp:docPr id="1021195006" name="Picture 102119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E47977" w14:textId="77777777" w:rsidR="003E56E4" w:rsidRDefault="003E56E4">
          <w:pPr>
            <w:pStyle w:val="PDHeader"/>
          </w:pPr>
        </w:p>
      </w:tc>
      <w:tc>
        <w:tcPr>
          <w:tcW w:w="3732" w:type="dxa"/>
        </w:tcPr>
        <w:p w14:paraId="1414AF29" w14:textId="77777777" w:rsidR="003E56E4" w:rsidRDefault="00000000">
          <w:pPr>
            <w:jc w:val="center"/>
          </w:pPr>
          <w:r>
            <w:rPr>
              <w:noProof/>
            </w:rPr>
            <w:drawing>
              <wp:inline distT="0" distB="0" distL="0" distR="0" wp14:anchorId="1B09B53C" wp14:editId="5E7A88C0">
                <wp:extent cx="1638300" cy="600075"/>
                <wp:effectExtent l="0" t="0" r="0" b="0"/>
                <wp:docPr id="117044704" name="Picture 11704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30A3" w14:textId="77777777" w:rsidR="003E56E4" w:rsidRDefault="003E56E4">
    <w:pPr>
      <w:pStyle w:val="PDHeader"/>
    </w:pPr>
  </w:p>
  <w:p w14:paraId="237E9DCE"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1572DFDB" w14:textId="77777777">
      <w:trPr>
        <w:jc w:val="center"/>
      </w:trPr>
      <w:tc>
        <w:tcPr>
          <w:tcW w:w="2741" w:type="dxa"/>
        </w:tcPr>
        <w:p w14:paraId="4B78B157" w14:textId="77777777" w:rsidR="003E56E4" w:rsidRDefault="00000000">
          <w:pPr>
            <w:jc w:val="center"/>
          </w:pPr>
          <w:r>
            <w:rPr>
              <w:noProof/>
            </w:rPr>
            <w:drawing>
              <wp:inline distT="0" distB="0" distL="0" distR="0" wp14:anchorId="1DDD124E" wp14:editId="45140B09">
                <wp:extent cx="1066800" cy="1066800"/>
                <wp:effectExtent l="0" t="0" r="0" b="0"/>
                <wp:docPr id="475785453" name="Picture 47578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3837B6" w14:textId="77777777" w:rsidR="003E56E4" w:rsidRDefault="003E56E4">
          <w:pPr>
            <w:pStyle w:val="PDHeader"/>
          </w:pPr>
        </w:p>
      </w:tc>
      <w:tc>
        <w:tcPr>
          <w:tcW w:w="3732" w:type="dxa"/>
        </w:tcPr>
        <w:p w14:paraId="37BE2A8B" w14:textId="77777777" w:rsidR="003E56E4" w:rsidRDefault="00000000">
          <w:pPr>
            <w:jc w:val="center"/>
          </w:pPr>
          <w:r>
            <w:rPr>
              <w:noProof/>
            </w:rPr>
            <w:drawing>
              <wp:inline distT="0" distB="0" distL="0" distR="0" wp14:anchorId="2CF823CC" wp14:editId="4682268B">
                <wp:extent cx="1638300" cy="600075"/>
                <wp:effectExtent l="0" t="0" r="0" b="0"/>
                <wp:docPr id="1697790308" name="Picture 169779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8A9F" w14:textId="77777777" w:rsidR="003E56E4" w:rsidRDefault="003E56E4">
    <w:pPr>
      <w:pStyle w:val="PDHeader"/>
    </w:pPr>
  </w:p>
  <w:p w14:paraId="24D9ABC9"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289B9F0C" w14:textId="77777777">
      <w:trPr>
        <w:jc w:val="center"/>
      </w:trPr>
      <w:tc>
        <w:tcPr>
          <w:tcW w:w="2741" w:type="dxa"/>
        </w:tcPr>
        <w:p w14:paraId="4DA0166F" w14:textId="77777777" w:rsidR="003E56E4" w:rsidRDefault="00000000">
          <w:pPr>
            <w:jc w:val="center"/>
          </w:pPr>
          <w:r>
            <w:rPr>
              <w:noProof/>
            </w:rPr>
            <w:drawing>
              <wp:inline distT="0" distB="0" distL="0" distR="0" wp14:anchorId="0A0D8FBF" wp14:editId="45503F6B">
                <wp:extent cx="1066800" cy="1066800"/>
                <wp:effectExtent l="0" t="0" r="0" b="0"/>
                <wp:docPr id="380280340" name="Picture 38028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89870E" w14:textId="77777777" w:rsidR="003E56E4" w:rsidRDefault="003E56E4">
          <w:pPr>
            <w:pStyle w:val="PDHeader"/>
          </w:pPr>
        </w:p>
      </w:tc>
      <w:tc>
        <w:tcPr>
          <w:tcW w:w="3732" w:type="dxa"/>
        </w:tcPr>
        <w:p w14:paraId="640ED8AF" w14:textId="77777777" w:rsidR="003E56E4" w:rsidRDefault="00000000">
          <w:pPr>
            <w:jc w:val="center"/>
          </w:pPr>
          <w:r>
            <w:rPr>
              <w:noProof/>
            </w:rPr>
            <w:drawing>
              <wp:inline distT="0" distB="0" distL="0" distR="0" wp14:anchorId="329DCC15" wp14:editId="6AAAFDCB">
                <wp:extent cx="1638300" cy="600075"/>
                <wp:effectExtent l="0" t="0" r="0" b="0"/>
                <wp:docPr id="2045496475" name="Picture 2045496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6C6D" w14:textId="77777777" w:rsidR="003E56E4" w:rsidRDefault="003E56E4">
    <w:pPr>
      <w:pStyle w:val="PDHeader"/>
    </w:pPr>
  </w:p>
  <w:p w14:paraId="131358EF"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443948FE" w14:textId="77777777">
      <w:trPr>
        <w:jc w:val="center"/>
      </w:trPr>
      <w:tc>
        <w:tcPr>
          <w:tcW w:w="2741" w:type="dxa"/>
        </w:tcPr>
        <w:p w14:paraId="6847794D" w14:textId="77777777" w:rsidR="003E56E4" w:rsidRDefault="00000000">
          <w:pPr>
            <w:jc w:val="center"/>
          </w:pPr>
          <w:r>
            <w:rPr>
              <w:noProof/>
            </w:rPr>
            <w:drawing>
              <wp:inline distT="0" distB="0" distL="0" distR="0" wp14:anchorId="3CD74F7B" wp14:editId="2B10E964">
                <wp:extent cx="1066800" cy="1066800"/>
                <wp:effectExtent l="0" t="0" r="0" b="0"/>
                <wp:docPr id="790727269" name="Picture 79072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056CD2" w14:textId="77777777" w:rsidR="003E56E4" w:rsidRDefault="003E56E4">
          <w:pPr>
            <w:pStyle w:val="PDHeader"/>
          </w:pPr>
        </w:p>
      </w:tc>
      <w:tc>
        <w:tcPr>
          <w:tcW w:w="3732" w:type="dxa"/>
        </w:tcPr>
        <w:p w14:paraId="002C72B5" w14:textId="77777777" w:rsidR="003E56E4" w:rsidRDefault="00000000">
          <w:pPr>
            <w:jc w:val="center"/>
          </w:pPr>
          <w:r>
            <w:rPr>
              <w:noProof/>
            </w:rPr>
            <w:drawing>
              <wp:inline distT="0" distB="0" distL="0" distR="0" wp14:anchorId="42D674A6" wp14:editId="3845DD8C">
                <wp:extent cx="1638300" cy="600075"/>
                <wp:effectExtent l="0" t="0" r="0" b="0"/>
                <wp:docPr id="13515704" name="Picture 1351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98316" w14:textId="77777777" w:rsidR="003E56E4" w:rsidRDefault="003E56E4">
    <w:pPr>
      <w:pStyle w:val="PDHeader"/>
    </w:pPr>
  </w:p>
  <w:p w14:paraId="3F068456"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00AA938C" w14:textId="77777777">
      <w:trPr>
        <w:jc w:val="center"/>
      </w:trPr>
      <w:tc>
        <w:tcPr>
          <w:tcW w:w="2741" w:type="dxa"/>
        </w:tcPr>
        <w:p w14:paraId="780FAA90" w14:textId="77777777" w:rsidR="003E56E4" w:rsidRDefault="00000000">
          <w:pPr>
            <w:jc w:val="center"/>
          </w:pPr>
          <w:r>
            <w:rPr>
              <w:noProof/>
            </w:rPr>
            <w:drawing>
              <wp:inline distT="0" distB="0" distL="0" distR="0" wp14:anchorId="6B510425" wp14:editId="1E18F9CD">
                <wp:extent cx="1066800" cy="1066800"/>
                <wp:effectExtent l="0" t="0" r="0" b="0"/>
                <wp:docPr id="187584636" name="Picture 18758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0F468F" w14:textId="77777777" w:rsidR="003E56E4" w:rsidRDefault="003E56E4">
          <w:pPr>
            <w:pStyle w:val="PDHeader"/>
          </w:pPr>
        </w:p>
      </w:tc>
      <w:tc>
        <w:tcPr>
          <w:tcW w:w="3732" w:type="dxa"/>
        </w:tcPr>
        <w:p w14:paraId="41129352" w14:textId="77777777" w:rsidR="003E56E4" w:rsidRDefault="00000000">
          <w:pPr>
            <w:jc w:val="center"/>
          </w:pPr>
          <w:r>
            <w:rPr>
              <w:noProof/>
            </w:rPr>
            <w:drawing>
              <wp:inline distT="0" distB="0" distL="0" distR="0" wp14:anchorId="3F33F8C7" wp14:editId="47DBB2D3">
                <wp:extent cx="1638300" cy="600075"/>
                <wp:effectExtent l="0" t="0" r="0" b="0"/>
                <wp:docPr id="1853740951" name="Picture 185374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5984900"/>
    <w:multiLevelType w:val="hybridMultilevel"/>
    <w:tmpl w:val="879E3A78"/>
    <w:lvl w:ilvl="0" w:tplc="750007AC">
      <w:start w:val="1"/>
      <w:numFmt w:val="bullet"/>
      <w:lvlText w:val="●"/>
      <w:lvlJc w:val="left"/>
      <w:pPr>
        <w:ind w:left="720" w:hanging="360"/>
      </w:pPr>
      <w:rPr>
        <w:rFonts w:ascii="Arial" w:hAnsi="Arial" w:hint="default"/>
      </w:rPr>
    </w:lvl>
    <w:lvl w:ilvl="1" w:tplc="9E22F120">
      <w:numFmt w:val="decimal"/>
      <w:lvlText w:val=""/>
      <w:lvlJc w:val="left"/>
    </w:lvl>
    <w:lvl w:ilvl="2" w:tplc="DD64E5F4">
      <w:numFmt w:val="decimal"/>
      <w:lvlText w:val=""/>
      <w:lvlJc w:val="left"/>
    </w:lvl>
    <w:lvl w:ilvl="3" w:tplc="3E521F28">
      <w:numFmt w:val="decimal"/>
      <w:lvlText w:val=""/>
      <w:lvlJc w:val="left"/>
    </w:lvl>
    <w:lvl w:ilvl="4" w:tplc="836067F6">
      <w:numFmt w:val="decimal"/>
      <w:lvlText w:val=""/>
      <w:lvlJc w:val="left"/>
    </w:lvl>
    <w:lvl w:ilvl="5" w:tplc="CF9647C0">
      <w:numFmt w:val="decimal"/>
      <w:lvlText w:val=""/>
      <w:lvlJc w:val="left"/>
    </w:lvl>
    <w:lvl w:ilvl="6" w:tplc="11AE9680">
      <w:numFmt w:val="decimal"/>
      <w:lvlText w:val=""/>
      <w:lvlJc w:val="left"/>
    </w:lvl>
    <w:lvl w:ilvl="7" w:tplc="16D09FEA">
      <w:numFmt w:val="decimal"/>
      <w:lvlText w:val=""/>
      <w:lvlJc w:val="left"/>
    </w:lvl>
    <w:lvl w:ilvl="8" w:tplc="7A8E090E">
      <w:numFmt w:val="decimal"/>
      <w:lvlText w:val=""/>
      <w:lvlJc w:val="left"/>
    </w:lvl>
  </w:abstractNum>
  <w:abstractNum w:abstractNumId="2" w15:restartNumberingAfterBreak="0">
    <w:nsid w:val="471B0925"/>
    <w:multiLevelType w:val="hybridMultilevel"/>
    <w:tmpl w:val="083A0690"/>
    <w:lvl w:ilvl="0" w:tplc="1882795E">
      <w:start w:val="1"/>
      <w:numFmt w:val="bullet"/>
      <w:lvlText w:val="●"/>
      <w:lvlJc w:val="left"/>
      <w:pPr>
        <w:ind w:left="720" w:hanging="360"/>
      </w:pPr>
      <w:rPr>
        <w:rFonts w:ascii="Arial" w:hAnsi="Arial" w:hint="default"/>
      </w:rPr>
    </w:lvl>
    <w:lvl w:ilvl="1" w:tplc="704C73FA">
      <w:numFmt w:val="decimal"/>
      <w:lvlText w:val=""/>
      <w:lvlJc w:val="left"/>
    </w:lvl>
    <w:lvl w:ilvl="2" w:tplc="9908428A">
      <w:numFmt w:val="decimal"/>
      <w:lvlText w:val=""/>
      <w:lvlJc w:val="left"/>
    </w:lvl>
    <w:lvl w:ilvl="3" w:tplc="28862052">
      <w:numFmt w:val="decimal"/>
      <w:lvlText w:val=""/>
      <w:lvlJc w:val="left"/>
    </w:lvl>
    <w:lvl w:ilvl="4" w:tplc="46905DF4">
      <w:numFmt w:val="decimal"/>
      <w:lvlText w:val=""/>
      <w:lvlJc w:val="left"/>
    </w:lvl>
    <w:lvl w:ilvl="5" w:tplc="D9E25F26">
      <w:numFmt w:val="decimal"/>
      <w:lvlText w:val=""/>
      <w:lvlJc w:val="left"/>
    </w:lvl>
    <w:lvl w:ilvl="6" w:tplc="AF1A1FE8">
      <w:numFmt w:val="decimal"/>
      <w:lvlText w:val=""/>
      <w:lvlJc w:val="left"/>
    </w:lvl>
    <w:lvl w:ilvl="7" w:tplc="91BC7AAA">
      <w:numFmt w:val="decimal"/>
      <w:lvlText w:val=""/>
      <w:lvlJc w:val="left"/>
    </w:lvl>
    <w:lvl w:ilvl="8" w:tplc="321224DE">
      <w:numFmt w:val="decimal"/>
      <w:lvlText w:val=""/>
      <w:lvlJc w:val="left"/>
    </w:lvl>
  </w:abstractNum>
  <w:abstractNum w:abstractNumId="3" w15:restartNumberingAfterBreak="0">
    <w:nsid w:val="52595975"/>
    <w:multiLevelType w:val="hybridMultilevel"/>
    <w:tmpl w:val="6BD2D38A"/>
    <w:lvl w:ilvl="0" w:tplc="D436C57E">
      <w:start w:val="1"/>
      <w:numFmt w:val="bullet"/>
      <w:lvlText w:val="●"/>
      <w:lvlJc w:val="left"/>
      <w:pPr>
        <w:ind w:left="720" w:hanging="360"/>
      </w:pPr>
      <w:rPr>
        <w:rFonts w:ascii="Arial" w:hAnsi="Arial" w:hint="default"/>
      </w:rPr>
    </w:lvl>
    <w:lvl w:ilvl="1" w:tplc="114CFF6A">
      <w:numFmt w:val="decimal"/>
      <w:lvlText w:val=""/>
      <w:lvlJc w:val="left"/>
    </w:lvl>
    <w:lvl w:ilvl="2" w:tplc="2004AF3C">
      <w:numFmt w:val="decimal"/>
      <w:lvlText w:val=""/>
      <w:lvlJc w:val="left"/>
    </w:lvl>
    <w:lvl w:ilvl="3" w:tplc="187CB80E">
      <w:numFmt w:val="decimal"/>
      <w:lvlText w:val=""/>
      <w:lvlJc w:val="left"/>
    </w:lvl>
    <w:lvl w:ilvl="4" w:tplc="7242BC5E">
      <w:numFmt w:val="decimal"/>
      <w:lvlText w:val=""/>
      <w:lvlJc w:val="left"/>
    </w:lvl>
    <w:lvl w:ilvl="5" w:tplc="EF206396">
      <w:numFmt w:val="decimal"/>
      <w:lvlText w:val=""/>
      <w:lvlJc w:val="left"/>
    </w:lvl>
    <w:lvl w:ilvl="6" w:tplc="F0F20336">
      <w:numFmt w:val="decimal"/>
      <w:lvlText w:val=""/>
      <w:lvlJc w:val="left"/>
    </w:lvl>
    <w:lvl w:ilvl="7" w:tplc="8A0687EE">
      <w:numFmt w:val="decimal"/>
      <w:lvlText w:val=""/>
      <w:lvlJc w:val="left"/>
    </w:lvl>
    <w:lvl w:ilvl="8" w:tplc="5178EDE2">
      <w:numFmt w:val="decimal"/>
      <w:lvlText w:val=""/>
      <w:lvlJc w:val="left"/>
    </w:lvl>
  </w:abstractNum>
  <w:abstractNum w:abstractNumId="4" w15:restartNumberingAfterBreak="0">
    <w:nsid w:val="64E02667"/>
    <w:multiLevelType w:val="hybridMultilevel"/>
    <w:tmpl w:val="084A8356"/>
    <w:lvl w:ilvl="0" w:tplc="E0060514">
      <w:start w:val="1"/>
      <w:numFmt w:val="bullet"/>
      <w:lvlText w:val="●"/>
      <w:lvlJc w:val="left"/>
      <w:pPr>
        <w:ind w:left="720" w:hanging="360"/>
      </w:pPr>
      <w:rPr>
        <w:rFonts w:ascii="Arial" w:hAnsi="Arial" w:hint="default"/>
      </w:rPr>
    </w:lvl>
    <w:lvl w:ilvl="1" w:tplc="39164DAA">
      <w:numFmt w:val="decimal"/>
      <w:lvlText w:val=""/>
      <w:lvlJc w:val="left"/>
    </w:lvl>
    <w:lvl w:ilvl="2" w:tplc="CAE0A8F8">
      <w:numFmt w:val="decimal"/>
      <w:lvlText w:val=""/>
      <w:lvlJc w:val="left"/>
    </w:lvl>
    <w:lvl w:ilvl="3" w:tplc="E5B60EC8">
      <w:numFmt w:val="decimal"/>
      <w:lvlText w:val=""/>
      <w:lvlJc w:val="left"/>
    </w:lvl>
    <w:lvl w:ilvl="4" w:tplc="5448C06E">
      <w:numFmt w:val="decimal"/>
      <w:lvlText w:val=""/>
      <w:lvlJc w:val="left"/>
    </w:lvl>
    <w:lvl w:ilvl="5" w:tplc="BB704B7A">
      <w:numFmt w:val="decimal"/>
      <w:lvlText w:val=""/>
      <w:lvlJc w:val="left"/>
    </w:lvl>
    <w:lvl w:ilvl="6" w:tplc="06DC7E8A">
      <w:numFmt w:val="decimal"/>
      <w:lvlText w:val=""/>
      <w:lvlJc w:val="left"/>
    </w:lvl>
    <w:lvl w:ilvl="7" w:tplc="08A0383A">
      <w:numFmt w:val="decimal"/>
      <w:lvlText w:val=""/>
      <w:lvlJc w:val="left"/>
    </w:lvl>
    <w:lvl w:ilvl="8" w:tplc="858E400C">
      <w:numFmt w:val="decimal"/>
      <w:lvlText w:val=""/>
      <w:lvlJc w:val="left"/>
    </w:lvl>
  </w:abstractNum>
  <w:abstractNum w:abstractNumId="5" w15:restartNumberingAfterBreak="0">
    <w:nsid w:val="7D5151FA"/>
    <w:multiLevelType w:val="hybridMultilevel"/>
    <w:tmpl w:val="3F4E2442"/>
    <w:lvl w:ilvl="0" w:tplc="7C1A63EE">
      <w:start w:val="1"/>
      <w:numFmt w:val="bullet"/>
      <w:lvlText w:val="●"/>
      <w:lvlJc w:val="left"/>
      <w:pPr>
        <w:ind w:left="720" w:hanging="360"/>
      </w:pPr>
      <w:rPr>
        <w:rFonts w:ascii="Arial" w:hAnsi="Arial" w:hint="default"/>
      </w:rPr>
    </w:lvl>
    <w:lvl w:ilvl="1" w:tplc="FD16FED4">
      <w:numFmt w:val="decimal"/>
      <w:lvlText w:val=""/>
      <w:lvlJc w:val="left"/>
    </w:lvl>
    <w:lvl w:ilvl="2" w:tplc="CDCEDAD0">
      <w:numFmt w:val="decimal"/>
      <w:lvlText w:val=""/>
      <w:lvlJc w:val="left"/>
    </w:lvl>
    <w:lvl w:ilvl="3" w:tplc="ECA8842A">
      <w:numFmt w:val="decimal"/>
      <w:lvlText w:val=""/>
      <w:lvlJc w:val="left"/>
    </w:lvl>
    <w:lvl w:ilvl="4" w:tplc="A774896A">
      <w:numFmt w:val="decimal"/>
      <w:lvlText w:val=""/>
      <w:lvlJc w:val="left"/>
    </w:lvl>
    <w:lvl w:ilvl="5" w:tplc="4D062F7C">
      <w:numFmt w:val="decimal"/>
      <w:lvlText w:val=""/>
      <w:lvlJc w:val="left"/>
    </w:lvl>
    <w:lvl w:ilvl="6" w:tplc="1FAC8E42">
      <w:numFmt w:val="decimal"/>
      <w:lvlText w:val=""/>
      <w:lvlJc w:val="left"/>
    </w:lvl>
    <w:lvl w:ilvl="7" w:tplc="F6ACEA92">
      <w:numFmt w:val="decimal"/>
      <w:lvlText w:val=""/>
      <w:lvlJc w:val="left"/>
    </w:lvl>
    <w:lvl w:ilvl="8" w:tplc="682A9F0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11940399">
    <w:abstractNumId w:val="6"/>
  </w:num>
  <w:num w:numId="2" w16cid:durableId="1396393046">
    <w:abstractNumId w:val="0"/>
  </w:num>
  <w:num w:numId="3" w16cid:durableId="796873904">
    <w:abstractNumId w:val="4"/>
  </w:num>
  <w:num w:numId="4" w16cid:durableId="137235075">
    <w:abstractNumId w:val="1"/>
  </w:num>
  <w:num w:numId="5" w16cid:durableId="1250115715">
    <w:abstractNumId w:val="2"/>
  </w:num>
  <w:num w:numId="6" w16cid:durableId="868029377">
    <w:abstractNumId w:val="5"/>
  </w:num>
  <w:num w:numId="7" w16cid:durableId="213105125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E56E4"/>
    <w:rsid w:val="00017E1B"/>
    <w:rsid w:val="00063EE6"/>
    <w:rsid w:val="00074AA5"/>
    <w:rsid w:val="000E4265"/>
    <w:rsid w:val="00322BDA"/>
    <w:rsid w:val="003E56E4"/>
    <w:rsid w:val="005372F9"/>
    <w:rsid w:val="0072372D"/>
    <w:rsid w:val="0091336F"/>
    <w:rsid w:val="00A644C1"/>
    <w:rsid w:val="00E73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318D3"/>
  <w15:docId w15:val="{2A95A44C-DF00-413B-A547-B43EDE6FF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627693152547597">
    <w:name w:val="PDPricingTableMainWithHeader_162769315254759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627693155510011">
    <w:name w:val="CustomGrid_16276931555100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5813310">
    <w:name w:val="CustomGrid_16276931558133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6426618">
    <w:name w:val="CustomGrid_16276931564266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6742818">
    <w:name w:val="CustomGrid_16276931567428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7303713">
    <w:name w:val="CustomGrid_16276931573037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7574750">
    <w:name w:val="CustomGrid_16276931575747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8099772">
    <w:name w:val="CustomGrid_16276931580997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8415652">
    <w:name w:val="CustomGrid_16276931584156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8976927">
    <w:name w:val="CustomGrid_16276931589769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9564714">
    <w:name w:val="CustomGrid_16276931595647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60357043">
    <w:name w:val="CustomGrid_16276931603570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3008</Words>
  <Characters>17147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4</cp:revision>
  <dcterms:created xsi:type="dcterms:W3CDTF">2025-12-10T12:28:00Z</dcterms:created>
  <dcterms:modified xsi:type="dcterms:W3CDTF">2025-12-11T07:39:00Z</dcterms:modified>
</cp:coreProperties>
</file>