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713C" w14:textId="77777777" w:rsidR="006B0608" w:rsidRDefault="005772B3">
      <w:pPr>
        <w:pStyle w:val="PDParagraphDefault"/>
        <w:jc w:val="center"/>
      </w:pPr>
      <w:proofErr w:type="spellStart"/>
      <w:r>
        <w:rPr>
          <w:b/>
          <w:bCs/>
          <w:sz w:val="24"/>
          <w:szCs w:val="24"/>
        </w:rPr>
        <w:t>CloudFuze</w:t>
      </w:r>
      <w:proofErr w:type="spellEnd"/>
      <w:r>
        <w:rPr>
          <w:b/>
          <w:bCs/>
          <w:sz w:val="24"/>
          <w:szCs w:val="24"/>
        </w:rPr>
        <w:t xml:space="preserve"> </w:t>
      </w:r>
      <w:r w:rsidR="00543F1D">
        <w:rPr>
          <w:b/>
          <w:bCs/>
          <w:sz w:val="24"/>
          <w:szCs w:val="24"/>
        </w:rPr>
        <w:t>Overage</w:t>
      </w:r>
      <w:r>
        <w:rPr>
          <w:b/>
          <w:bCs/>
          <w:sz w:val="24"/>
          <w:szCs w:val="24"/>
        </w:rPr>
        <w:t xml:space="preserve"> Agreement for </w:t>
      </w:r>
      <w:bookmarkStart w:id="0" w:name="_Hlk210927401"/>
      <w:r w:rsidR="00A943F9" w:rsidRPr="009A4B0A">
        <w:rPr>
          <w:b/>
          <w:bCs/>
        </w:rPr>
        <w:t>{{</w:t>
      </w:r>
      <w:proofErr w:type="spellStart"/>
      <w:r w:rsidR="00A943F9" w:rsidRPr="009A4B0A">
        <w:rPr>
          <w:b/>
          <w:bCs/>
        </w:rPr>
        <w:t>Company</w:t>
      </w:r>
      <w:r w:rsidR="00A943F9" w:rsidRPr="009A4B0A">
        <w:rPr>
          <w:b/>
          <w:bCs/>
          <w:spacing w:val="-7"/>
        </w:rPr>
        <w:t>_</w:t>
      </w:r>
      <w:r w:rsidR="00A943F9" w:rsidRPr="009A4B0A">
        <w:rPr>
          <w:b/>
          <w:bCs/>
          <w:spacing w:val="-2"/>
        </w:rPr>
        <w:t>Name</w:t>
      </w:r>
      <w:proofErr w:type="spellEnd"/>
      <w:r w:rsidR="00A943F9" w:rsidRPr="009A4B0A">
        <w:rPr>
          <w:b/>
          <w:bCs/>
          <w:spacing w:val="-2"/>
        </w:rPr>
        <w:t>}}</w:t>
      </w:r>
      <w:bookmarkEnd w:id="0"/>
    </w:p>
    <w:p w14:paraId="3952C518" w14:textId="77777777" w:rsidR="006B0608" w:rsidRDefault="006B0608">
      <w:pPr>
        <w:spacing w:after="0" w:line="240" w:lineRule="auto"/>
      </w:pPr>
    </w:p>
    <w:p w14:paraId="375FE955" w14:textId="77777777" w:rsidR="006B0608" w:rsidRDefault="005772B3">
      <w:pPr>
        <w:pStyle w:val="PDParagraphDefault"/>
        <w:jc w:val="both"/>
      </w:pPr>
      <w:r>
        <w:t xml:space="preserve">This agreement provides </w:t>
      </w:r>
      <w:bookmarkStart w:id="1" w:name="_Hlk210927413"/>
      <w:r w:rsidR="00A943F9" w:rsidRPr="009A4B0A">
        <w:rPr>
          <w:b/>
          <w:bCs/>
        </w:rPr>
        <w:t>{{</w:t>
      </w:r>
      <w:proofErr w:type="spellStart"/>
      <w:r w:rsidR="00A943F9" w:rsidRPr="009A4B0A">
        <w:rPr>
          <w:b/>
          <w:bCs/>
        </w:rPr>
        <w:t>Company</w:t>
      </w:r>
      <w:r w:rsidR="00A943F9" w:rsidRPr="009A4B0A">
        <w:rPr>
          <w:b/>
          <w:bCs/>
          <w:spacing w:val="-7"/>
        </w:rPr>
        <w:t>_</w:t>
      </w:r>
      <w:r w:rsidR="00A943F9" w:rsidRPr="009A4B0A">
        <w:rPr>
          <w:b/>
          <w:bCs/>
          <w:spacing w:val="-2"/>
        </w:rPr>
        <w:t>Name</w:t>
      </w:r>
      <w:proofErr w:type="spellEnd"/>
      <w:r w:rsidR="00A943F9"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58743E2" w14:textId="77777777" w:rsidR="006B0608" w:rsidRDefault="006B0608">
      <w:pPr>
        <w:spacing w:after="0" w:line="240" w:lineRule="auto"/>
      </w:pPr>
    </w:p>
    <w:tbl>
      <w:tblPr>
        <w:tblStyle w:val="TableGrid"/>
        <w:tblW w:w="0" w:type="auto"/>
        <w:jc w:val="center"/>
        <w:tblLook w:val="04A0" w:firstRow="1" w:lastRow="0" w:firstColumn="1" w:lastColumn="0" w:noHBand="0" w:noVBand="1"/>
      </w:tblPr>
      <w:tblGrid>
        <w:gridCol w:w="10698"/>
      </w:tblGrid>
      <w:tr w:rsidR="006B0608" w14:paraId="0E5C5E81" w14:textId="77777777">
        <w:trPr>
          <w:jc w:val="center"/>
        </w:trPr>
        <w:tc>
          <w:tcPr>
            <w:tcW w:w="10714" w:type="dxa"/>
            <w:shd w:val="clear" w:color="auto" w:fill="93CDDC"/>
          </w:tcPr>
          <w:p w14:paraId="6144256B" w14:textId="77777777" w:rsidR="006B0608" w:rsidRDefault="005772B3">
            <w:pPr>
              <w:jc w:val="center"/>
            </w:pPr>
            <w:r>
              <w:rPr>
                <w:b/>
                <w:bCs/>
                <w:sz w:val="23"/>
                <w:szCs w:val="23"/>
              </w:rPr>
              <w:t>Cloud-Hosted SaaS Solution | Managed Migration | Assisted Migration Manager</w:t>
            </w:r>
          </w:p>
        </w:tc>
      </w:tr>
    </w:tbl>
    <w:p w14:paraId="08A22C2B" w14:textId="77777777" w:rsidR="006B0608" w:rsidRDefault="006B0608">
      <w:pPr>
        <w:spacing w:after="0" w:line="240" w:lineRule="auto"/>
      </w:pPr>
    </w:p>
    <w:tbl>
      <w:tblPr>
        <w:tblStyle w:val="PDPricingTableMainWithHeader3095759341029"/>
        <w:tblW w:w="0" w:type="auto"/>
        <w:jc w:val="center"/>
        <w:tblLook w:val="04A0" w:firstRow="1" w:lastRow="0" w:firstColumn="1" w:lastColumn="0" w:noHBand="0" w:noVBand="1"/>
      </w:tblPr>
      <w:tblGrid>
        <w:gridCol w:w="3341"/>
        <w:gridCol w:w="4171"/>
        <w:gridCol w:w="3120"/>
      </w:tblGrid>
      <w:tr w:rsidR="00A943F9" w:rsidRPr="00F45E89" w14:paraId="4B88BF06" w14:textId="77777777" w:rsidTr="00A943F9">
        <w:trPr>
          <w:cnfStyle w:val="100000000000" w:firstRow="1" w:lastRow="0" w:firstColumn="0" w:lastColumn="0" w:oddVBand="0" w:evenVBand="0" w:oddHBand="0" w:evenHBand="0" w:firstRowFirstColumn="0" w:firstRowLastColumn="0" w:lastRowFirstColumn="0" w:lastRowLastColumn="0"/>
          <w:jc w:val="center"/>
        </w:trPr>
        <w:tc>
          <w:tcPr>
            <w:tcW w:w="3341" w:type="dxa"/>
          </w:tcPr>
          <w:p w14:paraId="50853507" w14:textId="77777777" w:rsidR="00A943F9" w:rsidRPr="00F45E89" w:rsidRDefault="00A943F9">
            <w:pPr>
              <w:jc w:val="center"/>
              <w:rPr>
                <w:b w:val="0"/>
                <w:bCs w:val="0"/>
              </w:rPr>
            </w:pPr>
            <w:r w:rsidRPr="00F45E89">
              <w:rPr>
                <w:b w:val="0"/>
                <w:bCs w:val="0"/>
              </w:rPr>
              <w:t>Job Requirement</w:t>
            </w:r>
          </w:p>
        </w:tc>
        <w:tc>
          <w:tcPr>
            <w:tcW w:w="4171" w:type="dxa"/>
          </w:tcPr>
          <w:p w14:paraId="21502B5B" w14:textId="77777777" w:rsidR="00A943F9" w:rsidRPr="00F45E89" w:rsidRDefault="00A943F9">
            <w:pPr>
              <w:jc w:val="center"/>
              <w:rPr>
                <w:b w:val="0"/>
                <w:bCs w:val="0"/>
              </w:rPr>
            </w:pPr>
            <w:r w:rsidRPr="00F45E89">
              <w:rPr>
                <w:b w:val="0"/>
                <w:bCs w:val="0"/>
              </w:rPr>
              <w:t>Description</w:t>
            </w:r>
          </w:p>
        </w:tc>
        <w:tc>
          <w:tcPr>
            <w:tcW w:w="3120" w:type="dxa"/>
          </w:tcPr>
          <w:p w14:paraId="1B9C056C" w14:textId="77777777" w:rsidR="00A943F9" w:rsidRPr="00F45E89" w:rsidRDefault="00A943F9">
            <w:pPr>
              <w:jc w:val="center"/>
              <w:rPr>
                <w:b w:val="0"/>
                <w:bCs w:val="0"/>
              </w:rPr>
            </w:pPr>
            <w:proofErr w:type="gramStart"/>
            <w:r w:rsidRPr="00F45E89">
              <w:rPr>
                <w:b w:val="0"/>
                <w:bCs w:val="0"/>
              </w:rPr>
              <w:t>Price(</w:t>
            </w:r>
            <w:proofErr w:type="gramEnd"/>
            <w:r w:rsidRPr="00F45E89">
              <w:rPr>
                <w:b w:val="0"/>
                <w:bCs w:val="0"/>
              </w:rPr>
              <w:t>USD)</w:t>
            </w:r>
          </w:p>
        </w:tc>
      </w:tr>
      <w:tr w:rsidR="00A943F9" w:rsidRPr="00F45E89" w14:paraId="1CFBCC58" w14:textId="77777777" w:rsidTr="00A943F9">
        <w:trPr>
          <w:jc w:val="center"/>
        </w:trPr>
        <w:tc>
          <w:tcPr>
            <w:tcW w:w="3341" w:type="dxa"/>
          </w:tcPr>
          <w:p w14:paraId="58152B42" w14:textId="77777777" w:rsidR="00A943F9" w:rsidRPr="00F45E89" w:rsidRDefault="00A943F9">
            <w:pPr>
              <w:spacing w:line="264" w:lineRule="auto"/>
            </w:pPr>
            <w:r w:rsidRPr="00F45E89">
              <w:rPr>
                <w:sz w:val="21"/>
                <w:szCs w:val="21"/>
              </w:rPr>
              <w:t>Server</w:t>
            </w:r>
            <w:r w:rsidR="00483EAF" w:rsidRPr="00F45E89">
              <w:rPr>
                <w:sz w:val="21"/>
                <w:szCs w:val="21"/>
              </w:rPr>
              <w:t xml:space="preserve"> Instance</w:t>
            </w:r>
          </w:p>
        </w:tc>
        <w:tc>
          <w:tcPr>
            <w:tcW w:w="4171" w:type="dxa"/>
          </w:tcPr>
          <w:p w14:paraId="3F297A43" w14:textId="77777777" w:rsidR="00A943F9" w:rsidRPr="00F45E89" w:rsidRDefault="00A943F9">
            <w:r w:rsidRPr="00F45E89">
              <w:t>{{</w:t>
            </w:r>
            <w:proofErr w:type="spellStart"/>
            <w:r w:rsidRPr="00F45E89">
              <w:t>instance_users</w:t>
            </w:r>
            <w:proofErr w:type="spellEnd"/>
            <w:r w:rsidRPr="00F45E89">
              <w:t>}} {{</w:t>
            </w:r>
            <w:proofErr w:type="spellStart"/>
            <w:r w:rsidRPr="00F45E89">
              <w:t>instance_type</w:t>
            </w:r>
            <w:proofErr w:type="spellEnd"/>
            <w:r w:rsidRPr="00F45E89">
              <w:t xml:space="preserve">}} Instance in a High-End Enterprise </w:t>
            </w:r>
            <w:r w:rsidRPr="00F45E89">
              <w:br/>
              <w:t>Server</w:t>
            </w:r>
          </w:p>
          <w:p w14:paraId="35443CC6" w14:textId="77777777" w:rsidR="00A943F9" w:rsidRPr="00F45E89" w:rsidRDefault="00A943F9" w:rsidP="00A943F9">
            <w:r w:rsidRPr="00F45E89">
              <w:t>{{</w:t>
            </w:r>
            <w:proofErr w:type="spellStart"/>
            <w:r w:rsidRPr="00F45E89">
              <w:t>Duration_of_months</w:t>
            </w:r>
            <w:proofErr w:type="spellEnd"/>
            <w:r w:rsidRPr="00F45E89">
              <w:t>}}</w:t>
            </w:r>
            <w:r w:rsidRPr="00F45E89">
              <w:rPr>
                <w:sz w:val="21"/>
                <w:szCs w:val="21"/>
              </w:rPr>
              <w:t xml:space="preserve"> Months</w:t>
            </w:r>
          </w:p>
          <w:p w14:paraId="15DC4901" w14:textId="77777777" w:rsidR="00A943F9" w:rsidRPr="00F45E89" w:rsidRDefault="00A943F9"/>
        </w:tc>
        <w:tc>
          <w:tcPr>
            <w:tcW w:w="3120" w:type="dxa"/>
          </w:tcPr>
          <w:p w14:paraId="3EE9735F" w14:textId="77777777" w:rsidR="00A943F9" w:rsidRPr="00F45E89" w:rsidRDefault="00A943F9">
            <w:pPr>
              <w:jc w:val="center"/>
            </w:pPr>
            <w:r w:rsidRPr="00F45E89">
              <w:t>{{</w:t>
            </w:r>
            <w:proofErr w:type="spellStart"/>
            <w:r w:rsidRPr="00F45E89">
              <w:t>instance_cost</w:t>
            </w:r>
            <w:proofErr w:type="spellEnd"/>
            <w:r w:rsidRPr="00F45E89">
              <w:t>}}</w:t>
            </w:r>
          </w:p>
        </w:tc>
      </w:tr>
    </w:tbl>
    <w:p w14:paraId="02DB14BA" w14:textId="77777777" w:rsidR="006B0608" w:rsidRDefault="006B0608"/>
    <w:tbl>
      <w:tblPr>
        <w:tblStyle w:val="PDPricingTableTotal"/>
        <w:tblW w:w="0" w:type="auto"/>
        <w:jc w:val="right"/>
        <w:tblInd w:w="0" w:type="dxa"/>
        <w:tblLook w:val="04A0" w:firstRow="1" w:lastRow="0" w:firstColumn="1" w:lastColumn="0" w:noHBand="0" w:noVBand="1"/>
      </w:tblPr>
      <w:tblGrid>
        <w:gridCol w:w="2678"/>
        <w:gridCol w:w="2679"/>
      </w:tblGrid>
      <w:tr w:rsidR="006B0608" w14:paraId="07A4596B" w14:textId="77777777">
        <w:trPr>
          <w:jc w:val="right"/>
        </w:trPr>
        <w:tc>
          <w:tcPr>
            <w:tcW w:w="2678" w:type="dxa"/>
          </w:tcPr>
          <w:p w14:paraId="29B6E55C" w14:textId="77777777" w:rsidR="006B0608" w:rsidRDefault="005772B3">
            <w:pPr>
              <w:jc w:val="right"/>
            </w:pPr>
            <w:r>
              <w:rPr>
                <w:b/>
                <w:bCs/>
              </w:rPr>
              <w:t>Total Price</w:t>
            </w:r>
          </w:p>
        </w:tc>
        <w:tc>
          <w:tcPr>
            <w:tcW w:w="2679" w:type="dxa"/>
          </w:tcPr>
          <w:p w14:paraId="6889C055" w14:textId="77777777" w:rsidR="006B0608" w:rsidRDefault="00A943F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7071DDC" w14:textId="77777777" w:rsidR="006B0608" w:rsidRDefault="006B0608">
      <w:pPr>
        <w:spacing w:after="0" w:line="240" w:lineRule="auto"/>
      </w:pPr>
    </w:p>
    <w:p w14:paraId="77115F67" w14:textId="77777777" w:rsidR="006B0608" w:rsidRDefault="006B0608">
      <w:pPr>
        <w:pStyle w:val="PDParagraphDefault"/>
      </w:pPr>
    </w:p>
    <w:p w14:paraId="7085F47E" w14:textId="77777777" w:rsidR="006B0608" w:rsidRDefault="006B0608">
      <w:pPr>
        <w:spacing w:after="0" w:line="240" w:lineRule="auto"/>
      </w:pPr>
    </w:p>
    <w:p w14:paraId="5E016C33" w14:textId="77777777" w:rsidR="006B0608" w:rsidRDefault="006B0608">
      <w:pPr>
        <w:pStyle w:val="PDParagraphDefault"/>
        <w:sectPr w:rsidR="006B060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B0608" w14:paraId="6DDAE5A5" w14:textId="77777777">
        <w:trPr>
          <w:jc w:val="center"/>
        </w:trPr>
        <w:tc>
          <w:tcPr>
            <w:tcW w:w="10714" w:type="dxa"/>
            <w:shd w:val="clear" w:color="auto" w:fill="93CDDC"/>
          </w:tcPr>
          <w:p w14:paraId="77A0C60D" w14:textId="77777777" w:rsidR="006B0608" w:rsidRDefault="005772B3">
            <w:pPr>
              <w:jc w:val="center"/>
            </w:pPr>
            <w:r>
              <w:rPr>
                <w:b/>
                <w:bCs/>
                <w:sz w:val="23"/>
                <w:szCs w:val="23"/>
              </w:rPr>
              <w:lastRenderedPageBreak/>
              <w:t>Important Payment Notes:</w:t>
            </w:r>
          </w:p>
        </w:tc>
      </w:tr>
    </w:tbl>
    <w:p w14:paraId="01A8CDC7" w14:textId="77777777" w:rsidR="006B0608" w:rsidRDefault="006B0608">
      <w:pPr>
        <w:spacing w:after="0" w:line="240" w:lineRule="auto"/>
      </w:pPr>
    </w:p>
    <w:p w14:paraId="43EAEEE2" w14:textId="77777777" w:rsidR="006B0608" w:rsidRDefault="005772B3">
      <w:pPr>
        <w:pStyle w:val="PDParagraphDefault"/>
        <w:numPr>
          <w:ilvl w:val="0"/>
          <w:numId w:val="3"/>
        </w:numPr>
      </w:pPr>
      <w:r>
        <w:rPr>
          <w:b/>
          <w:bCs/>
        </w:rPr>
        <w:t xml:space="preserve">Payment </w:t>
      </w:r>
      <w:proofErr w:type="gramStart"/>
      <w:r>
        <w:rPr>
          <w:b/>
          <w:bCs/>
        </w:rPr>
        <w:t>Terms :</w:t>
      </w:r>
      <w:proofErr w:type="gramEnd"/>
      <w:r>
        <w:rPr>
          <w:b/>
          <w:bCs/>
        </w:rPr>
        <w:t xml:space="preserve"> </w:t>
      </w:r>
      <w:r w:rsidR="002A5EC2" w:rsidRPr="002A5EC2">
        <w:rPr>
          <w:b/>
          <w:bCs/>
        </w:rPr>
        <w:t>{{</w:t>
      </w:r>
      <w:proofErr w:type="spellStart"/>
      <w:r w:rsidR="002A5EC2" w:rsidRPr="002A5EC2">
        <w:rPr>
          <w:b/>
          <w:bCs/>
        </w:rPr>
        <w:t>payment_terms</w:t>
      </w:r>
      <w:proofErr w:type="spellEnd"/>
      <w:r w:rsidR="002A5EC2" w:rsidRPr="002A5EC2">
        <w:rPr>
          <w:b/>
          <w:bCs/>
        </w:rPr>
        <w:t>}}</w:t>
      </w:r>
    </w:p>
    <w:p w14:paraId="26DB38A9" w14:textId="77777777" w:rsidR="006B0608" w:rsidRDefault="006B0608">
      <w:pPr>
        <w:pStyle w:val="PDParagraphDefault"/>
      </w:pPr>
    </w:p>
    <w:p w14:paraId="43196131" w14:textId="77777777" w:rsidR="006B0608" w:rsidRDefault="005772B3">
      <w:pPr>
        <w:pStyle w:val="PDParagraphDefault"/>
        <w:numPr>
          <w:ilvl w:val="0"/>
          <w:numId w:val="4"/>
        </w:numPr>
      </w:pPr>
      <w:r>
        <w:rPr>
          <w:b/>
          <w:bCs/>
        </w:rPr>
        <w:t>All prices are in US dollars (USD).</w:t>
      </w:r>
    </w:p>
    <w:p w14:paraId="3FB27EAD" w14:textId="77777777" w:rsidR="006B0608" w:rsidRDefault="006B0608">
      <w:pPr>
        <w:pStyle w:val="PDParagraphDefault"/>
      </w:pPr>
    </w:p>
    <w:p w14:paraId="3DB27F93" w14:textId="77777777" w:rsidR="006B0608" w:rsidRDefault="005772B3">
      <w:pPr>
        <w:pStyle w:val="PDParagraphDefault"/>
        <w:numPr>
          <w:ilvl w:val="0"/>
          <w:numId w:val="5"/>
        </w:numPr>
      </w:pPr>
      <w:r>
        <w:rPr>
          <w:b/>
          <w:bCs/>
        </w:rPr>
        <w:t>Any required sales taxes are not included in the above agreement.</w:t>
      </w:r>
    </w:p>
    <w:p w14:paraId="03D5043F" w14:textId="77777777" w:rsidR="006B0608" w:rsidRDefault="006B0608">
      <w:pPr>
        <w:pStyle w:val="PDParagraphDefault"/>
      </w:pPr>
    </w:p>
    <w:p w14:paraId="1E109033" w14:textId="77777777" w:rsidR="006B0608" w:rsidRDefault="005772B3">
      <w:pPr>
        <w:pStyle w:val="PDParagraphDefault"/>
        <w:numPr>
          <w:ilvl w:val="0"/>
          <w:numId w:val="6"/>
        </w:numPr>
      </w:pPr>
      <w:r>
        <w:rPr>
          <w:b/>
          <w:bCs/>
        </w:rPr>
        <w:t xml:space="preserve">Initial Service </w:t>
      </w:r>
      <w:proofErr w:type="gramStart"/>
      <w:r>
        <w:rPr>
          <w:b/>
          <w:bCs/>
        </w:rPr>
        <w:t>Term:</w:t>
      </w:r>
      <w:r>
        <w:t xml:space="preserve"> </w:t>
      </w:r>
      <w:bookmarkStart w:id="3" w:name="_Hlk210928566"/>
      <w:r w:rsidR="00A943F9">
        <w:t>{{</w:t>
      </w:r>
      <w:proofErr w:type="spellStart"/>
      <w:proofErr w:type="gramEnd"/>
      <w:r w:rsidR="00A943F9">
        <w:t>Start_date</w:t>
      </w:r>
      <w:proofErr w:type="spellEnd"/>
      <w:r w:rsidR="00A943F9">
        <w:t>}} till {{</w:t>
      </w:r>
      <w:proofErr w:type="spellStart"/>
      <w:r w:rsidR="00A943F9">
        <w:t>End_date</w:t>
      </w:r>
      <w:proofErr w:type="spellEnd"/>
      <w:r w:rsidR="00A943F9">
        <w:t>}}</w:t>
      </w:r>
      <w:bookmarkEnd w:id="3"/>
    </w:p>
    <w:p w14:paraId="7C78A78D" w14:textId="77777777" w:rsidR="006B0608" w:rsidRDefault="006B0608">
      <w:pPr>
        <w:spacing w:after="0" w:line="240" w:lineRule="auto"/>
      </w:pPr>
    </w:p>
    <w:tbl>
      <w:tblPr>
        <w:tblStyle w:val="TableGrid"/>
        <w:tblW w:w="0" w:type="auto"/>
        <w:jc w:val="center"/>
        <w:tblLook w:val="04A0" w:firstRow="1" w:lastRow="0" w:firstColumn="1" w:lastColumn="0" w:noHBand="0" w:noVBand="1"/>
      </w:tblPr>
      <w:tblGrid>
        <w:gridCol w:w="10698"/>
      </w:tblGrid>
      <w:tr w:rsidR="006B0608" w14:paraId="6CB1B750" w14:textId="77777777">
        <w:trPr>
          <w:jc w:val="center"/>
        </w:trPr>
        <w:tc>
          <w:tcPr>
            <w:tcW w:w="10714" w:type="dxa"/>
            <w:shd w:val="clear" w:color="auto" w:fill="93CDDC"/>
          </w:tcPr>
          <w:p w14:paraId="3BC0C0D0" w14:textId="77777777" w:rsidR="006B0608" w:rsidRDefault="005772B3">
            <w:pPr>
              <w:jc w:val="center"/>
            </w:pPr>
            <w:r>
              <w:rPr>
                <w:b/>
                <w:bCs/>
                <w:sz w:val="23"/>
                <w:szCs w:val="23"/>
              </w:rPr>
              <w:t>SAAS SERVICE AGREEMENT:</w:t>
            </w:r>
          </w:p>
        </w:tc>
      </w:tr>
    </w:tbl>
    <w:p w14:paraId="78D26A66" w14:textId="77777777" w:rsidR="006B0608" w:rsidRDefault="006B0608">
      <w:pPr>
        <w:spacing w:after="0" w:line="240" w:lineRule="auto"/>
      </w:pPr>
    </w:p>
    <w:p w14:paraId="3B48D273" w14:textId="77777777" w:rsidR="006B0608" w:rsidRDefault="005772B3">
      <w:pPr>
        <w:pStyle w:val="PDParagraphDefault"/>
        <w:jc w:val="both"/>
        <w:sectPr w:rsidR="006B060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4" w:name="_Hlk210928581"/>
      <w:r w:rsidR="00A943F9" w:rsidRPr="001A6008">
        <w:rPr>
          <w:b/>
          <w:bCs/>
        </w:rPr>
        <w:t>{{Date}}</w:t>
      </w:r>
      <w:bookmarkEnd w:id="4"/>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B0608" w14:paraId="4260DB4B" w14:textId="77777777">
        <w:trPr>
          <w:jc w:val="center"/>
        </w:trPr>
        <w:tc>
          <w:tcPr>
            <w:tcW w:w="5357" w:type="dxa"/>
          </w:tcPr>
          <w:p w14:paraId="73BE684E" w14:textId="77777777" w:rsidR="006B0608" w:rsidRDefault="005772B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AB47311" w14:textId="77777777" w:rsidR="006B0608" w:rsidRDefault="006B0608">
            <w:pPr>
              <w:spacing w:after="0" w:line="240" w:lineRule="auto"/>
            </w:pPr>
          </w:p>
          <w:p w14:paraId="27AF4166" w14:textId="77777777" w:rsidR="006B0608" w:rsidRDefault="006B0608">
            <w:pPr>
              <w:pStyle w:val="PDParagraphDefault"/>
            </w:pPr>
          </w:p>
          <w:p w14:paraId="096CA0F4" w14:textId="77777777" w:rsidR="006B0608" w:rsidRDefault="005772B3">
            <w:pPr>
              <w:pStyle w:val="PDParagraphDefault"/>
            </w:pPr>
            <w:proofErr w:type="gramStart"/>
            <w:r>
              <w:t>By :</w:t>
            </w:r>
            <w:proofErr w:type="gramEnd"/>
            <w:r>
              <w:t xml:space="preserve">     _________________________________</w:t>
            </w:r>
          </w:p>
          <w:p w14:paraId="27675B47" w14:textId="77777777" w:rsidR="006B0608" w:rsidRDefault="006B0608">
            <w:pPr>
              <w:pStyle w:val="PDParagraphDefault"/>
            </w:pPr>
          </w:p>
          <w:p w14:paraId="432573D5" w14:textId="77777777" w:rsidR="006B0608" w:rsidRDefault="005772B3">
            <w:pPr>
              <w:pStyle w:val="PDParagraphDefault"/>
            </w:pPr>
            <w:r>
              <w:t>Name: _________________________________</w:t>
            </w:r>
          </w:p>
          <w:p w14:paraId="0ED97F55" w14:textId="77777777" w:rsidR="006B0608" w:rsidRDefault="006B0608">
            <w:pPr>
              <w:pStyle w:val="PDParagraphDefault"/>
            </w:pPr>
          </w:p>
          <w:p w14:paraId="48F6A842" w14:textId="77777777" w:rsidR="006B0608" w:rsidRDefault="005772B3">
            <w:pPr>
              <w:pStyle w:val="PDParagraphDefault"/>
            </w:pPr>
            <w:proofErr w:type="gramStart"/>
            <w:r>
              <w:t>Title :</w:t>
            </w:r>
            <w:proofErr w:type="gramEnd"/>
            <w:r>
              <w:t xml:space="preserve">   _________________________________</w:t>
            </w:r>
          </w:p>
          <w:p w14:paraId="39A1D7A6" w14:textId="77777777" w:rsidR="006B0608" w:rsidRDefault="006B0608">
            <w:pPr>
              <w:pStyle w:val="PDParagraphDefault"/>
            </w:pPr>
          </w:p>
          <w:p w14:paraId="10DAD5D2" w14:textId="77777777" w:rsidR="006B0608" w:rsidRDefault="005772B3">
            <w:pPr>
              <w:pStyle w:val="PDParagraphDefault"/>
            </w:pPr>
            <w:proofErr w:type="gramStart"/>
            <w:r>
              <w:t>Date :</w:t>
            </w:r>
            <w:proofErr w:type="gramEnd"/>
            <w:r>
              <w:t xml:space="preserve">  _________________________________</w:t>
            </w:r>
          </w:p>
        </w:tc>
        <w:tc>
          <w:tcPr>
            <w:tcW w:w="5357" w:type="dxa"/>
          </w:tcPr>
          <w:p w14:paraId="36499CF3" w14:textId="77777777" w:rsidR="006B0608" w:rsidRDefault="005772B3">
            <w:pPr>
              <w:pStyle w:val="PDParagraphDefault"/>
            </w:pPr>
            <w:r>
              <w:rPr>
                <w:b/>
                <w:bCs/>
                <w:u w:val="single"/>
              </w:rPr>
              <w:t xml:space="preserve">For </w:t>
            </w:r>
            <w:r w:rsidR="00A943F9" w:rsidRPr="00A6577A">
              <w:rPr>
                <w:b/>
                <w:bCs/>
                <w:u w:val="single"/>
              </w:rPr>
              <w:t>{{</w:t>
            </w:r>
            <w:proofErr w:type="spellStart"/>
            <w:r w:rsidR="00A943F9" w:rsidRPr="00A6577A">
              <w:rPr>
                <w:b/>
                <w:bCs/>
                <w:u w:val="single"/>
              </w:rPr>
              <w:t>Company</w:t>
            </w:r>
            <w:r w:rsidR="00A943F9" w:rsidRPr="00A6577A">
              <w:rPr>
                <w:b/>
                <w:bCs/>
                <w:spacing w:val="-7"/>
                <w:u w:val="single"/>
              </w:rPr>
              <w:t>_</w:t>
            </w:r>
            <w:r w:rsidR="00A943F9" w:rsidRPr="00A6577A">
              <w:rPr>
                <w:b/>
                <w:bCs/>
                <w:spacing w:val="-2"/>
                <w:u w:val="single"/>
              </w:rPr>
              <w:t>Name</w:t>
            </w:r>
            <w:proofErr w:type="spellEnd"/>
            <w:r w:rsidR="00A943F9" w:rsidRPr="00A6577A">
              <w:rPr>
                <w:b/>
                <w:bCs/>
                <w:spacing w:val="-2"/>
                <w:u w:val="single"/>
              </w:rPr>
              <w:t>}}</w:t>
            </w:r>
          </w:p>
          <w:p w14:paraId="4116F0F1" w14:textId="77777777" w:rsidR="006B0608" w:rsidRDefault="006B0608">
            <w:pPr>
              <w:spacing w:after="0" w:line="240" w:lineRule="auto"/>
            </w:pPr>
          </w:p>
          <w:p w14:paraId="28261F26" w14:textId="77777777" w:rsidR="006B0608" w:rsidRDefault="006B0608">
            <w:pPr>
              <w:pStyle w:val="PDParagraphDefault"/>
            </w:pPr>
          </w:p>
          <w:p w14:paraId="5985C739" w14:textId="77777777" w:rsidR="006B0608" w:rsidRDefault="005772B3">
            <w:pPr>
              <w:pStyle w:val="PDParagraphDefault"/>
            </w:pPr>
            <w:proofErr w:type="gramStart"/>
            <w:r>
              <w:t>By :</w:t>
            </w:r>
            <w:proofErr w:type="gramEnd"/>
            <w:r>
              <w:t xml:space="preserve">     _________________________________</w:t>
            </w:r>
          </w:p>
          <w:p w14:paraId="7C38CE6A" w14:textId="77777777" w:rsidR="006B0608" w:rsidRDefault="006B0608">
            <w:pPr>
              <w:pStyle w:val="PDParagraphDefault"/>
            </w:pPr>
          </w:p>
          <w:p w14:paraId="2A53AA40" w14:textId="77777777" w:rsidR="006B0608" w:rsidRDefault="005772B3">
            <w:pPr>
              <w:pStyle w:val="PDParagraphDefault"/>
            </w:pPr>
            <w:r>
              <w:t>Name: _________________________________</w:t>
            </w:r>
          </w:p>
          <w:p w14:paraId="66B728E6" w14:textId="77777777" w:rsidR="006B0608" w:rsidRDefault="006B0608">
            <w:pPr>
              <w:pStyle w:val="PDParagraphDefault"/>
            </w:pPr>
          </w:p>
          <w:p w14:paraId="1BA8DC9E" w14:textId="77777777" w:rsidR="006B0608" w:rsidRDefault="005772B3">
            <w:pPr>
              <w:pStyle w:val="PDParagraphDefault"/>
            </w:pPr>
            <w:proofErr w:type="gramStart"/>
            <w:r>
              <w:t>Title :</w:t>
            </w:r>
            <w:proofErr w:type="gramEnd"/>
            <w:r>
              <w:t xml:space="preserve">   _________________________________</w:t>
            </w:r>
          </w:p>
          <w:p w14:paraId="382463CE" w14:textId="77777777" w:rsidR="006B0608" w:rsidRDefault="006B0608">
            <w:pPr>
              <w:pStyle w:val="PDParagraphDefault"/>
            </w:pPr>
          </w:p>
          <w:p w14:paraId="67159779" w14:textId="77777777" w:rsidR="006B0608" w:rsidRDefault="005772B3">
            <w:pPr>
              <w:pStyle w:val="PDParagraphDefault"/>
            </w:pPr>
            <w:proofErr w:type="gramStart"/>
            <w:r>
              <w:t>Date :</w:t>
            </w:r>
            <w:proofErr w:type="gramEnd"/>
            <w:r>
              <w:t xml:space="preserve">  _________________________________</w:t>
            </w:r>
          </w:p>
        </w:tc>
      </w:tr>
    </w:tbl>
    <w:tbl>
      <w:tblPr>
        <w:tblStyle w:val="CustomGrid3095763134147"/>
        <w:tblW w:w="0" w:type="auto"/>
        <w:jc w:val="center"/>
        <w:tblLook w:val="04A0" w:firstRow="1" w:lastRow="0" w:firstColumn="1" w:lastColumn="0" w:noHBand="0" w:noVBand="1"/>
      </w:tblPr>
      <w:tblGrid>
        <w:gridCol w:w="10714"/>
      </w:tblGrid>
      <w:tr w:rsidR="006B0608" w14:paraId="0926A07D" w14:textId="77777777">
        <w:trPr>
          <w:jc w:val="center"/>
        </w:trPr>
        <w:tc>
          <w:tcPr>
            <w:tcW w:w="10714" w:type="dxa"/>
            <w:shd w:val="clear" w:color="auto" w:fill="93CDDC"/>
          </w:tcPr>
          <w:p w14:paraId="18C99A06" w14:textId="77777777" w:rsidR="006B0608" w:rsidRDefault="005772B3">
            <w:pPr>
              <w:jc w:val="center"/>
            </w:pPr>
            <w:r>
              <w:rPr>
                <w:b/>
                <w:bCs/>
                <w:sz w:val="23"/>
                <w:szCs w:val="23"/>
              </w:rPr>
              <w:t>TERMS AND CONDITIONS</w:t>
            </w:r>
          </w:p>
        </w:tc>
      </w:tr>
    </w:tbl>
    <w:p w14:paraId="29E799C1" w14:textId="77777777" w:rsidR="006B0608" w:rsidRDefault="006B0608">
      <w:pPr>
        <w:spacing w:after="0" w:line="240" w:lineRule="auto"/>
      </w:pPr>
    </w:p>
    <w:p w14:paraId="35023963" w14:textId="77777777" w:rsidR="006B0608" w:rsidRDefault="005772B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1604E40" w14:textId="77777777" w:rsidR="006B0608" w:rsidRDefault="006B0608">
      <w:pPr>
        <w:spacing w:after="0" w:line="240" w:lineRule="auto"/>
      </w:pPr>
    </w:p>
    <w:tbl>
      <w:tblPr>
        <w:tblStyle w:val="CustomGrid3095763550636"/>
        <w:tblW w:w="0" w:type="auto"/>
        <w:jc w:val="center"/>
        <w:tblLook w:val="04A0" w:firstRow="1" w:lastRow="0" w:firstColumn="1" w:lastColumn="0" w:noHBand="0" w:noVBand="1"/>
      </w:tblPr>
      <w:tblGrid>
        <w:gridCol w:w="10714"/>
      </w:tblGrid>
      <w:tr w:rsidR="006B0608" w14:paraId="57D74786" w14:textId="77777777">
        <w:trPr>
          <w:jc w:val="center"/>
        </w:trPr>
        <w:tc>
          <w:tcPr>
            <w:tcW w:w="10714" w:type="dxa"/>
            <w:shd w:val="clear" w:color="auto" w:fill="93CDDC"/>
          </w:tcPr>
          <w:p w14:paraId="56A6CB6F" w14:textId="77777777" w:rsidR="006B0608" w:rsidRDefault="005772B3">
            <w:pPr>
              <w:jc w:val="center"/>
            </w:pPr>
            <w:r>
              <w:rPr>
                <w:b/>
                <w:bCs/>
                <w:sz w:val="23"/>
                <w:szCs w:val="23"/>
              </w:rPr>
              <w:t>RESTRICTIONS AND RESPONSIBILITIES</w:t>
            </w:r>
          </w:p>
        </w:tc>
      </w:tr>
    </w:tbl>
    <w:p w14:paraId="78DFD696" w14:textId="77777777" w:rsidR="006B0608" w:rsidRDefault="006B0608">
      <w:pPr>
        <w:spacing w:after="0" w:line="240" w:lineRule="auto"/>
      </w:pPr>
    </w:p>
    <w:p w14:paraId="3E3842CF" w14:textId="77777777" w:rsidR="006B0608" w:rsidRDefault="005772B3">
      <w:pPr>
        <w:pStyle w:val="PDParagraphDefault"/>
        <w:jc w:val="both"/>
        <w:sectPr w:rsidR="006B060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095764419347"/>
        <w:tblW w:w="0" w:type="auto"/>
        <w:jc w:val="center"/>
        <w:tblLook w:val="04A0" w:firstRow="1" w:lastRow="0" w:firstColumn="1" w:lastColumn="0" w:noHBand="0" w:noVBand="1"/>
      </w:tblPr>
      <w:tblGrid>
        <w:gridCol w:w="10714"/>
      </w:tblGrid>
      <w:tr w:rsidR="006B0608" w14:paraId="1FCA119D" w14:textId="77777777">
        <w:trPr>
          <w:jc w:val="center"/>
        </w:trPr>
        <w:tc>
          <w:tcPr>
            <w:tcW w:w="10714" w:type="dxa"/>
            <w:shd w:val="clear" w:color="auto" w:fill="93CDDC"/>
          </w:tcPr>
          <w:p w14:paraId="0F67E508" w14:textId="77777777" w:rsidR="006B0608" w:rsidRDefault="005772B3">
            <w:pPr>
              <w:jc w:val="center"/>
            </w:pPr>
            <w:r>
              <w:rPr>
                <w:b/>
                <w:bCs/>
                <w:sz w:val="24"/>
                <w:szCs w:val="24"/>
                <w:shd w:val="clear" w:color="auto" w:fill="B6DDE8"/>
              </w:rPr>
              <w:lastRenderedPageBreak/>
              <w:t>CONFIDENTIALITY, PROPRIETARY RIGHTS</w:t>
            </w:r>
          </w:p>
        </w:tc>
      </w:tr>
    </w:tbl>
    <w:p w14:paraId="2612863C" w14:textId="77777777" w:rsidR="006B0608" w:rsidRDefault="006B0608">
      <w:pPr>
        <w:spacing w:after="0" w:line="240" w:lineRule="auto"/>
      </w:pPr>
    </w:p>
    <w:p w14:paraId="2FB4693D" w14:textId="77777777" w:rsidR="006B0608" w:rsidRDefault="005772B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73620E7" w14:textId="77777777" w:rsidR="006B0608" w:rsidRDefault="005772B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2990C4B" w14:textId="77777777" w:rsidR="006B0608" w:rsidRDefault="005772B3">
      <w:pPr>
        <w:pStyle w:val="PDParagraphDefault"/>
        <w:jc w:val="both"/>
      </w:pPr>
      <w:r>
        <w:lastRenderedPageBreak/>
        <w:t xml:space="preserve"> </w:t>
      </w:r>
    </w:p>
    <w:p w14:paraId="347972F0" w14:textId="77777777" w:rsidR="006B0608" w:rsidRDefault="006B0608">
      <w:pPr>
        <w:spacing w:after="0" w:line="240" w:lineRule="auto"/>
      </w:pPr>
    </w:p>
    <w:tbl>
      <w:tblPr>
        <w:tblStyle w:val="CustomGrid3095764833986"/>
        <w:tblW w:w="0" w:type="auto"/>
        <w:jc w:val="center"/>
        <w:tblLook w:val="04A0" w:firstRow="1" w:lastRow="0" w:firstColumn="1" w:lastColumn="0" w:noHBand="0" w:noVBand="1"/>
      </w:tblPr>
      <w:tblGrid>
        <w:gridCol w:w="10714"/>
      </w:tblGrid>
      <w:tr w:rsidR="006B0608" w14:paraId="1AFF0AA0" w14:textId="77777777">
        <w:trPr>
          <w:jc w:val="center"/>
        </w:trPr>
        <w:tc>
          <w:tcPr>
            <w:tcW w:w="10714" w:type="dxa"/>
            <w:shd w:val="clear" w:color="auto" w:fill="93CDDC"/>
          </w:tcPr>
          <w:p w14:paraId="323B24ED" w14:textId="77777777" w:rsidR="006B0608" w:rsidRDefault="005772B3">
            <w:pPr>
              <w:jc w:val="both"/>
            </w:pPr>
            <w:r>
              <w:t xml:space="preserve"> </w:t>
            </w:r>
          </w:p>
          <w:p w14:paraId="2204535E" w14:textId="77777777" w:rsidR="006B0608" w:rsidRDefault="005772B3">
            <w:pPr>
              <w:jc w:val="center"/>
            </w:pPr>
            <w:r>
              <w:rPr>
                <w:b/>
                <w:bCs/>
                <w:sz w:val="24"/>
                <w:szCs w:val="24"/>
                <w:shd w:val="clear" w:color="auto" w:fill="B6DDE8"/>
              </w:rPr>
              <w:t>PAYMENT OF FEES</w:t>
            </w:r>
          </w:p>
        </w:tc>
      </w:tr>
    </w:tbl>
    <w:p w14:paraId="45476EEC" w14:textId="77777777" w:rsidR="006B0608" w:rsidRDefault="006B0608">
      <w:pPr>
        <w:spacing w:after="0" w:line="240" w:lineRule="auto"/>
      </w:pPr>
    </w:p>
    <w:p w14:paraId="6077228F" w14:textId="77777777" w:rsidR="006B0608" w:rsidRDefault="005772B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75A516" w14:textId="77777777" w:rsidR="006B0608" w:rsidRDefault="005772B3">
      <w:pPr>
        <w:pStyle w:val="PDParagraphDefault"/>
        <w:jc w:val="both"/>
      </w:pPr>
      <w:r>
        <w:rPr>
          <w:sz w:val="24"/>
          <w:szCs w:val="24"/>
        </w:rPr>
        <w:t xml:space="preserve"> </w:t>
      </w:r>
    </w:p>
    <w:p w14:paraId="1D4B0E5E" w14:textId="77777777" w:rsidR="006B0608" w:rsidRDefault="005772B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372E9AA" w14:textId="77777777" w:rsidR="006B0608" w:rsidRDefault="005772B3">
      <w:pPr>
        <w:pStyle w:val="PDParagraphDefault"/>
        <w:jc w:val="both"/>
        <w:sectPr w:rsidR="006B060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095765644565"/>
        <w:tblW w:w="0" w:type="auto"/>
        <w:jc w:val="center"/>
        <w:tblLook w:val="04A0" w:firstRow="1" w:lastRow="0" w:firstColumn="1" w:lastColumn="0" w:noHBand="0" w:noVBand="1"/>
      </w:tblPr>
      <w:tblGrid>
        <w:gridCol w:w="10714"/>
      </w:tblGrid>
      <w:tr w:rsidR="006B0608" w14:paraId="6B5AAED8" w14:textId="77777777">
        <w:trPr>
          <w:jc w:val="center"/>
        </w:trPr>
        <w:tc>
          <w:tcPr>
            <w:tcW w:w="10714" w:type="dxa"/>
            <w:shd w:val="clear" w:color="auto" w:fill="93CDDC"/>
          </w:tcPr>
          <w:p w14:paraId="4A7AFD78" w14:textId="77777777" w:rsidR="006B0608" w:rsidRDefault="005772B3">
            <w:pPr>
              <w:jc w:val="center"/>
            </w:pPr>
            <w:r>
              <w:rPr>
                <w:b/>
                <w:bCs/>
                <w:sz w:val="24"/>
                <w:szCs w:val="24"/>
                <w:shd w:val="clear" w:color="auto" w:fill="B6DDE8"/>
              </w:rPr>
              <w:lastRenderedPageBreak/>
              <w:t>TERM AND TERMINATION</w:t>
            </w:r>
          </w:p>
        </w:tc>
      </w:tr>
    </w:tbl>
    <w:p w14:paraId="10F294E6" w14:textId="77777777" w:rsidR="006B0608" w:rsidRDefault="006B0608">
      <w:pPr>
        <w:spacing w:after="0" w:line="240" w:lineRule="auto"/>
      </w:pPr>
    </w:p>
    <w:p w14:paraId="4546FBEB" w14:textId="77777777" w:rsidR="006B0608" w:rsidRDefault="005772B3">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F3B4155" w14:textId="77777777" w:rsidR="006B0608" w:rsidRDefault="005772B3">
      <w:pPr>
        <w:pStyle w:val="PDParagraphDefault"/>
        <w:jc w:val="both"/>
      </w:pPr>
      <w:r>
        <w:t xml:space="preserve"> </w:t>
      </w:r>
    </w:p>
    <w:p w14:paraId="2F46475A" w14:textId="77777777" w:rsidR="006B0608" w:rsidRDefault="005772B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62C09A2" w14:textId="77777777" w:rsidR="006B0608" w:rsidRDefault="006B0608">
      <w:pPr>
        <w:spacing w:after="0" w:line="240" w:lineRule="auto"/>
      </w:pPr>
    </w:p>
    <w:tbl>
      <w:tblPr>
        <w:tblStyle w:val="CustomGrid3095766015724"/>
        <w:tblW w:w="0" w:type="auto"/>
        <w:jc w:val="center"/>
        <w:tblLook w:val="04A0" w:firstRow="1" w:lastRow="0" w:firstColumn="1" w:lastColumn="0" w:noHBand="0" w:noVBand="1"/>
      </w:tblPr>
      <w:tblGrid>
        <w:gridCol w:w="10714"/>
      </w:tblGrid>
      <w:tr w:rsidR="006B0608" w14:paraId="530FFA98" w14:textId="77777777">
        <w:trPr>
          <w:jc w:val="center"/>
        </w:trPr>
        <w:tc>
          <w:tcPr>
            <w:tcW w:w="10714" w:type="dxa"/>
            <w:shd w:val="clear" w:color="auto" w:fill="93CDDC"/>
          </w:tcPr>
          <w:p w14:paraId="527A5FB2" w14:textId="77777777" w:rsidR="006B0608" w:rsidRDefault="005772B3">
            <w:pPr>
              <w:jc w:val="both"/>
            </w:pPr>
            <w:r>
              <w:t xml:space="preserve"> </w:t>
            </w:r>
          </w:p>
          <w:p w14:paraId="3BB61352" w14:textId="77777777" w:rsidR="006B0608" w:rsidRDefault="005772B3">
            <w:pPr>
              <w:jc w:val="center"/>
            </w:pPr>
            <w:r>
              <w:rPr>
                <w:b/>
                <w:bCs/>
                <w:sz w:val="24"/>
                <w:szCs w:val="24"/>
                <w:shd w:val="clear" w:color="auto" w:fill="B6DDE8"/>
              </w:rPr>
              <w:t>WARRANTY AND DISCLAIMER</w:t>
            </w:r>
          </w:p>
        </w:tc>
      </w:tr>
    </w:tbl>
    <w:p w14:paraId="270D6FD6" w14:textId="77777777" w:rsidR="006B0608" w:rsidRDefault="006B0608">
      <w:pPr>
        <w:spacing w:after="0" w:line="240" w:lineRule="auto"/>
      </w:pPr>
    </w:p>
    <w:p w14:paraId="49883DAF" w14:textId="77777777" w:rsidR="006B0608" w:rsidRDefault="005772B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AB32D5B" w14:textId="77777777" w:rsidR="006B0608" w:rsidRDefault="005772B3">
      <w:pPr>
        <w:pStyle w:val="PDParagraphDefault"/>
        <w:jc w:val="both"/>
      </w:pPr>
      <w:r>
        <w:rPr>
          <w:sz w:val="24"/>
          <w:szCs w:val="24"/>
        </w:rPr>
        <w:t xml:space="preserve"> </w:t>
      </w:r>
    </w:p>
    <w:p w14:paraId="16DFBA2D" w14:textId="77777777" w:rsidR="006B0608" w:rsidRDefault="005772B3">
      <w:pPr>
        <w:pStyle w:val="PDParagraphDefault"/>
        <w:jc w:val="both"/>
        <w:sectPr w:rsidR="006B060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095766810822"/>
        <w:tblW w:w="0" w:type="auto"/>
        <w:jc w:val="center"/>
        <w:tblLook w:val="04A0" w:firstRow="1" w:lastRow="0" w:firstColumn="1" w:lastColumn="0" w:noHBand="0" w:noVBand="1"/>
      </w:tblPr>
      <w:tblGrid>
        <w:gridCol w:w="10714"/>
      </w:tblGrid>
      <w:tr w:rsidR="006B0608" w14:paraId="3F5340EA" w14:textId="77777777">
        <w:trPr>
          <w:jc w:val="center"/>
        </w:trPr>
        <w:tc>
          <w:tcPr>
            <w:tcW w:w="10714" w:type="dxa"/>
            <w:shd w:val="clear" w:color="auto" w:fill="93CDDC"/>
          </w:tcPr>
          <w:p w14:paraId="1FF61A14" w14:textId="77777777" w:rsidR="006B0608" w:rsidRDefault="005772B3">
            <w:pPr>
              <w:jc w:val="center"/>
            </w:pPr>
            <w:r>
              <w:rPr>
                <w:b/>
                <w:bCs/>
                <w:sz w:val="24"/>
                <w:szCs w:val="24"/>
                <w:shd w:val="clear" w:color="auto" w:fill="B6DDE8"/>
              </w:rPr>
              <w:lastRenderedPageBreak/>
              <w:t>INDEMNITY</w:t>
            </w:r>
          </w:p>
        </w:tc>
      </w:tr>
    </w:tbl>
    <w:p w14:paraId="77EE2E11" w14:textId="77777777" w:rsidR="006B0608" w:rsidRDefault="006B0608">
      <w:pPr>
        <w:spacing w:after="0" w:line="240" w:lineRule="auto"/>
      </w:pPr>
    </w:p>
    <w:p w14:paraId="076A32F2" w14:textId="77777777" w:rsidR="006B0608" w:rsidRDefault="005772B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0312FA1" w14:textId="77777777" w:rsidR="006B0608" w:rsidRDefault="005772B3">
      <w:pPr>
        <w:pStyle w:val="PDParagraphDefault"/>
        <w:jc w:val="both"/>
      </w:pPr>
      <w:r>
        <w:rPr>
          <w:sz w:val="24"/>
          <w:szCs w:val="24"/>
        </w:rPr>
        <w:t xml:space="preserve"> </w:t>
      </w:r>
    </w:p>
    <w:p w14:paraId="49FCF26E" w14:textId="77777777" w:rsidR="006B0608" w:rsidRDefault="005772B3">
      <w:pPr>
        <w:pStyle w:val="PDParagraphDefault"/>
        <w:jc w:val="both"/>
      </w:pPr>
      <w:r>
        <w:rPr>
          <w:sz w:val="24"/>
          <w:szCs w:val="24"/>
        </w:rPr>
        <w:t xml:space="preserve">1) Not supplied by Company, </w:t>
      </w:r>
    </w:p>
    <w:p w14:paraId="07ED2F9F" w14:textId="77777777" w:rsidR="006B0608" w:rsidRDefault="005772B3">
      <w:pPr>
        <w:pStyle w:val="PDParagraphDefault"/>
        <w:jc w:val="both"/>
      </w:pPr>
      <w:r>
        <w:rPr>
          <w:sz w:val="24"/>
          <w:szCs w:val="24"/>
        </w:rPr>
        <w:t xml:space="preserve"> </w:t>
      </w:r>
    </w:p>
    <w:p w14:paraId="31488915" w14:textId="77777777" w:rsidR="006B0608" w:rsidRDefault="005772B3">
      <w:pPr>
        <w:pStyle w:val="PDParagraphDefault"/>
        <w:jc w:val="both"/>
      </w:pPr>
      <w:r>
        <w:rPr>
          <w:sz w:val="24"/>
          <w:szCs w:val="24"/>
        </w:rPr>
        <w:t xml:space="preserve">2) Made in whole or in part in accordance with Customer specifications, </w:t>
      </w:r>
    </w:p>
    <w:p w14:paraId="46BFA573" w14:textId="77777777" w:rsidR="006B0608" w:rsidRDefault="005772B3">
      <w:pPr>
        <w:pStyle w:val="PDParagraphDefault"/>
        <w:jc w:val="both"/>
      </w:pPr>
      <w:r>
        <w:rPr>
          <w:sz w:val="24"/>
          <w:szCs w:val="24"/>
        </w:rPr>
        <w:t xml:space="preserve"> </w:t>
      </w:r>
    </w:p>
    <w:p w14:paraId="413AF6CF" w14:textId="77777777" w:rsidR="006B0608" w:rsidRDefault="005772B3">
      <w:pPr>
        <w:pStyle w:val="PDParagraphDefault"/>
        <w:jc w:val="both"/>
      </w:pPr>
      <w:r>
        <w:rPr>
          <w:sz w:val="24"/>
          <w:szCs w:val="24"/>
        </w:rPr>
        <w:t xml:space="preserve">3) That are modified after delivery by Company, </w:t>
      </w:r>
    </w:p>
    <w:p w14:paraId="0E1B285D" w14:textId="77777777" w:rsidR="006B0608" w:rsidRDefault="005772B3">
      <w:pPr>
        <w:pStyle w:val="PDParagraphDefault"/>
        <w:jc w:val="both"/>
      </w:pPr>
      <w:r>
        <w:rPr>
          <w:sz w:val="24"/>
          <w:szCs w:val="24"/>
        </w:rPr>
        <w:t xml:space="preserve"> </w:t>
      </w:r>
    </w:p>
    <w:p w14:paraId="42E81E00" w14:textId="77777777" w:rsidR="006B0608" w:rsidRDefault="005772B3">
      <w:pPr>
        <w:pStyle w:val="PDParagraphDefault"/>
        <w:jc w:val="both"/>
      </w:pPr>
      <w:r>
        <w:rPr>
          <w:sz w:val="24"/>
          <w:szCs w:val="24"/>
        </w:rPr>
        <w:t xml:space="preserve">4) Combined with other products, processes or materials where the alleged infringement relates to such combination, </w:t>
      </w:r>
    </w:p>
    <w:p w14:paraId="5DD3B1E7" w14:textId="77777777" w:rsidR="006B0608" w:rsidRDefault="005772B3">
      <w:pPr>
        <w:pStyle w:val="PDParagraphDefault"/>
        <w:jc w:val="both"/>
      </w:pPr>
      <w:r>
        <w:rPr>
          <w:sz w:val="24"/>
          <w:szCs w:val="24"/>
        </w:rPr>
        <w:t xml:space="preserve"> </w:t>
      </w:r>
    </w:p>
    <w:p w14:paraId="1D5CC4D6" w14:textId="77777777" w:rsidR="006B0608" w:rsidRDefault="005772B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AF7F806" w14:textId="77777777" w:rsidR="006B0608" w:rsidRDefault="005772B3">
      <w:pPr>
        <w:pStyle w:val="PDParagraphDefault"/>
        <w:jc w:val="both"/>
      </w:pPr>
      <w:r>
        <w:rPr>
          <w:sz w:val="24"/>
          <w:szCs w:val="24"/>
        </w:rPr>
        <w:t xml:space="preserve"> </w:t>
      </w:r>
    </w:p>
    <w:p w14:paraId="65F2AD15" w14:textId="77777777" w:rsidR="006B0608" w:rsidRDefault="005772B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9E6F398" w14:textId="77777777" w:rsidR="006B0608" w:rsidRDefault="005772B3">
      <w:pPr>
        <w:pStyle w:val="PDParagraphDefault"/>
        <w:jc w:val="both"/>
      </w:pPr>
      <w:r>
        <w:rPr>
          <w:sz w:val="24"/>
          <w:szCs w:val="24"/>
        </w:rPr>
        <w:t xml:space="preserve"> </w:t>
      </w:r>
    </w:p>
    <w:p w14:paraId="1C1BD674" w14:textId="77777777" w:rsidR="006B0608" w:rsidRDefault="005772B3">
      <w:pPr>
        <w:pStyle w:val="PDParagraphDefault"/>
        <w:jc w:val="both"/>
      </w:pPr>
      <w:r>
        <w:rPr>
          <w:sz w:val="24"/>
          <w:szCs w:val="24"/>
        </w:rPr>
        <w:t xml:space="preserve">B. Obtain for Customer a license to continue using the Service, or </w:t>
      </w:r>
    </w:p>
    <w:p w14:paraId="72FED783" w14:textId="77777777" w:rsidR="006B0608" w:rsidRDefault="005772B3">
      <w:pPr>
        <w:pStyle w:val="PDParagraphDefault"/>
        <w:jc w:val="both"/>
      </w:pPr>
      <w:r>
        <w:rPr>
          <w:sz w:val="24"/>
          <w:szCs w:val="24"/>
        </w:rPr>
        <w:t xml:space="preserve"> </w:t>
      </w:r>
    </w:p>
    <w:p w14:paraId="359E9F59" w14:textId="77777777" w:rsidR="006B0608" w:rsidRDefault="005772B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153DC65" w14:textId="77777777" w:rsidR="006B0608" w:rsidRDefault="006B0608">
      <w:pPr>
        <w:spacing w:after="0" w:line="240" w:lineRule="auto"/>
      </w:pPr>
    </w:p>
    <w:tbl>
      <w:tblPr>
        <w:tblStyle w:val="CustomGrid3095767222042"/>
        <w:tblW w:w="0" w:type="auto"/>
        <w:jc w:val="center"/>
        <w:tblLook w:val="04A0" w:firstRow="1" w:lastRow="0" w:firstColumn="1" w:lastColumn="0" w:noHBand="0" w:noVBand="1"/>
      </w:tblPr>
      <w:tblGrid>
        <w:gridCol w:w="10714"/>
      </w:tblGrid>
      <w:tr w:rsidR="006B0608" w14:paraId="25701DD2" w14:textId="77777777">
        <w:trPr>
          <w:jc w:val="center"/>
        </w:trPr>
        <w:tc>
          <w:tcPr>
            <w:tcW w:w="10714" w:type="dxa"/>
            <w:shd w:val="clear" w:color="auto" w:fill="93CDDC"/>
          </w:tcPr>
          <w:p w14:paraId="293AD7F9" w14:textId="77777777" w:rsidR="006B0608" w:rsidRDefault="005772B3">
            <w:pPr>
              <w:jc w:val="both"/>
            </w:pPr>
            <w:r>
              <w:t xml:space="preserve"> </w:t>
            </w:r>
          </w:p>
          <w:p w14:paraId="517C37A9" w14:textId="77777777" w:rsidR="006B0608" w:rsidRDefault="005772B3">
            <w:pPr>
              <w:jc w:val="center"/>
            </w:pPr>
            <w:r>
              <w:rPr>
                <w:b/>
                <w:bCs/>
                <w:sz w:val="24"/>
                <w:szCs w:val="24"/>
                <w:shd w:val="clear" w:color="auto" w:fill="B6DDE8"/>
              </w:rPr>
              <w:t>LIMITATION OF LIABILITY</w:t>
            </w:r>
          </w:p>
        </w:tc>
      </w:tr>
    </w:tbl>
    <w:p w14:paraId="5934C972" w14:textId="77777777" w:rsidR="006B0608" w:rsidRDefault="006B0608">
      <w:pPr>
        <w:spacing w:after="0" w:line="240" w:lineRule="auto"/>
      </w:pPr>
    </w:p>
    <w:p w14:paraId="5920F12E" w14:textId="77777777" w:rsidR="006B0608" w:rsidRDefault="005772B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FD15896" w14:textId="77777777" w:rsidR="006B0608" w:rsidRDefault="005772B3">
      <w:pPr>
        <w:pStyle w:val="PDParagraphDefault"/>
        <w:jc w:val="both"/>
      </w:pPr>
      <w:r>
        <w:rPr>
          <w:sz w:val="24"/>
          <w:szCs w:val="24"/>
        </w:rPr>
        <w:t xml:space="preserve"> </w:t>
      </w:r>
    </w:p>
    <w:p w14:paraId="7D405B63" w14:textId="77777777" w:rsidR="006B0608" w:rsidRDefault="005772B3">
      <w:pPr>
        <w:pStyle w:val="PDParagraphDefault"/>
        <w:jc w:val="both"/>
      </w:pPr>
      <w:r>
        <w:rPr>
          <w:sz w:val="24"/>
          <w:szCs w:val="24"/>
        </w:rPr>
        <w:t xml:space="preserve">THERETO UNDER ANY CONTRACT, NEGLIGENCE, STRICT LIABILITY OR OTHER THEORY: </w:t>
      </w:r>
    </w:p>
    <w:p w14:paraId="28FEF08F" w14:textId="77777777" w:rsidR="006B0608" w:rsidRDefault="005772B3">
      <w:pPr>
        <w:pStyle w:val="PDParagraphDefault"/>
        <w:jc w:val="both"/>
      </w:pPr>
      <w:r>
        <w:rPr>
          <w:sz w:val="24"/>
          <w:szCs w:val="24"/>
        </w:rPr>
        <w:t xml:space="preserve"> </w:t>
      </w:r>
    </w:p>
    <w:p w14:paraId="575F60B6" w14:textId="77777777" w:rsidR="006B0608" w:rsidRDefault="005772B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10DF9E4" w14:textId="77777777" w:rsidR="006B0608" w:rsidRDefault="005772B3">
      <w:pPr>
        <w:pStyle w:val="PDParagraphDefault"/>
        <w:jc w:val="both"/>
      </w:pPr>
      <w:r>
        <w:rPr>
          <w:sz w:val="24"/>
          <w:szCs w:val="24"/>
        </w:rPr>
        <w:t xml:space="preserve"> </w:t>
      </w:r>
    </w:p>
    <w:p w14:paraId="10385628" w14:textId="77777777" w:rsidR="006B0608" w:rsidRDefault="005772B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C4DE418" w14:textId="77777777" w:rsidR="006B0608" w:rsidRDefault="005772B3">
      <w:pPr>
        <w:pStyle w:val="PDParagraphDefault"/>
        <w:jc w:val="both"/>
      </w:pPr>
      <w:r>
        <w:rPr>
          <w:sz w:val="24"/>
          <w:szCs w:val="24"/>
        </w:rPr>
        <w:t xml:space="preserve"> </w:t>
      </w:r>
    </w:p>
    <w:p w14:paraId="33344E77" w14:textId="77777777" w:rsidR="006B0608" w:rsidRDefault="005772B3">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78B2F003" w14:textId="77777777" w:rsidR="006B0608" w:rsidRDefault="005772B3">
      <w:pPr>
        <w:pStyle w:val="PDParagraphDefault"/>
        <w:jc w:val="both"/>
      </w:pPr>
      <w:r>
        <w:rPr>
          <w:sz w:val="24"/>
          <w:szCs w:val="24"/>
        </w:rPr>
        <w:t xml:space="preserve"> </w:t>
      </w:r>
    </w:p>
    <w:p w14:paraId="03AE998E" w14:textId="77777777" w:rsidR="006B0608" w:rsidRDefault="005772B3">
      <w:pPr>
        <w:pStyle w:val="PDParagraphDefault"/>
        <w:sectPr w:rsidR="006B0608">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3095767979189"/>
        <w:tblW w:w="0" w:type="auto"/>
        <w:jc w:val="center"/>
        <w:tblLook w:val="04A0" w:firstRow="1" w:lastRow="0" w:firstColumn="1" w:lastColumn="0" w:noHBand="0" w:noVBand="1"/>
      </w:tblPr>
      <w:tblGrid>
        <w:gridCol w:w="10714"/>
      </w:tblGrid>
      <w:tr w:rsidR="006B0608" w14:paraId="74B73BD8" w14:textId="77777777">
        <w:trPr>
          <w:jc w:val="center"/>
        </w:trPr>
        <w:tc>
          <w:tcPr>
            <w:tcW w:w="10714" w:type="dxa"/>
            <w:shd w:val="clear" w:color="auto" w:fill="93CDDC"/>
          </w:tcPr>
          <w:p w14:paraId="5C4596CE" w14:textId="77777777" w:rsidR="006B0608" w:rsidRDefault="005772B3">
            <w:pPr>
              <w:jc w:val="center"/>
            </w:pPr>
            <w:r>
              <w:rPr>
                <w:b/>
                <w:bCs/>
                <w:sz w:val="24"/>
                <w:szCs w:val="24"/>
                <w:shd w:val="clear" w:color="auto" w:fill="B6DDE8"/>
              </w:rPr>
              <w:lastRenderedPageBreak/>
              <w:t>MISCELLANEOUS</w:t>
            </w:r>
          </w:p>
        </w:tc>
      </w:tr>
    </w:tbl>
    <w:p w14:paraId="347FB399" w14:textId="77777777" w:rsidR="006B0608" w:rsidRDefault="006B0608">
      <w:pPr>
        <w:spacing w:after="0" w:line="240" w:lineRule="auto"/>
      </w:pPr>
    </w:p>
    <w:p w14:paraId="2219BE3D" w14:textId="77777777" w:rsidR="006B0608" w:rsidRDefault="005772B3">
      <w:pPr>
        <w:pStyle w:val="PDParagraphDefault"/>
        <w:jc w:val="both"/>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sectPr w:rsidR="006B0608">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9D725" w14:textId="77777777" w:rsidR="002E6ED6" w:rsidRDefault="002E6ED6">
      <w:pPr>
        <w:spacing w:after="0" w:line="240" w:lineRule="auto"/>
      </w:pPr>
      <w:r>
        <w:separator/>
      </w:r>
    </w:p>
  </w:endnote>
  <w:endnote w:type="continuationSeparator" w:id="0">
    <w:p w14:paraId="44058397" w14:textId="77777777" w:rsidR="002E6ED6" w:rsidRDefault="002E6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8824" w14:textId="77777777" w:rsidR="006B0608" w:rsidRDefault="005772B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933AB43"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3E0F8B" w14:textId="77777777" w:rsidR="006B0608" w:rsidRDefault="006B0608">
    <w:pPr>
      <w:pStyle w:val="PDFooter"/>
      <w:jc w:val="center"/>
    </w:pPr>
  </w:p>
  <w:p w14:paraId="1DE7180C" w14:textId="77777777" w:rsidR="006B0608" w:rsidRDefault="006B060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7CE27" w14:textId="77777777" w:rsidR="002F5087" w:rsidRDefault="002F508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074D" w14:textId="77777777" w:rsidR="006B0608" w:rsidRDefault="005772B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F63BABC"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FFAD1D" w14:textId="77777777" w:rsidR="006B0608" w:rsidRDefault="006B0608">
    <w:pPr>
      <w:pStyle w:val="PDFooter"/>
      <w:jc w:val="center"/>
    </w:pPr>
  </w:p>
  <w:p w14:paraId="6EA1243F" w14:textId="77777777" w:rsidR="006B0608" w:rsidRDefault="006B060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C76A" w14:textId="77777777" w:rsidR="006B0608" w:rsidRDefault="005772B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15E1210"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E7C082" w14:textId="77777777" w:rsidR="006B0608" w:rsidRDefault="006B0608">
    <w:pPr>
      <w:pStyle w:val="PDFooter"/>
      <w:jc w:val="center"/>
    </w:pPr>
  </w:p>
  <w:p w14:paraId="65D12D1E" w14:textId="77777777" w:rsidR="006B0608" w:rsidRDefault="006B060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8510" w14:textId="77777777" w:rsidR="006B0608" w:rsidRDefault="005772B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FA8736"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21F8A3" w14:textId="77777777" w:rsidR="006B0608" w:rsidRDefault="006B0608">
    <w:pPr>
      <w:pStyle w:val="PDFooter"/>
      <w:jc w:val="center"/>
    </w:pPr>
  </w:p>
  <w:p w14:paraId="304C4CC6" w14:textId="77777777" w:rsidR="006B0608" w:rsidRDefault="006B060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EAAA" w14:textId="77777777" w:rsidR="006B0608" w:rsidRDefault="005772B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A9F6902"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8C1EC3" w14:textId="77777777" w:rsidR="006B0608" w:rsidRDefault="006B0608">
    <w:pPr>
      <w:pStyle w:val="PDFooter"/>
      <w:jc w:val="center"/>
    </w:pPr>
  </w:p>
  <w:p w14:paraId="3A84D8AF" w14:textId="77777777" w:rsidR="006B0608" w:rsidRDefault="006B060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1CEA" w14:textId="77777777" w:rsidR="006B0608" w:rsidRDefault="005772B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F6001A3"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2BD91B" w14:textId="77777777" w:rsidR="006B0608" w:rsidRDefault="006B0608">
    <w:pPr>
      <w:pStyle w:val="PDFooter"/>
      <w:jc w:val="center"/>
    </w:pPr>
  </w:p>
  <w:p w14:paraId="2A34A346" w14:textId="77777777" w:rsidR="006B0608" w:rsidRDefault="006B060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F3B0" w14:textId="77777777" w:rsidR="006B0608" w:rsidRDefault="005772B3">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F429B13"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441692" w14:textId="77777777" w:rsidR="006B0608" w:rsidRDefault="006B0608">
    <w:pPr>
      <w:pStyle w:val="PDFooter"/>
      <w:jc w:val="center"/>
    </w:pPr>
  </w:p>
  <w:p w14:paraId="5422C3BE" w14:textId="77777777" w:rsidR="006B0608" w:rsidRDefault="006B060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1A78" w14:textId="77777777" w:rsidR="002E6ED6" w:rsidRDefault="002E6ED6">
      <w:pPr>
        <w:spacing w:after="0" w:line="240" w:lineRule="auto"/>
      </w:pPr>
      <w:r>
        <w:separator/>
      </w:r>
    </w:p>
  </w:footnote>
  <w:footnote w:type="continuationSeparator" w:id="0">
    <w:p w14:paraId="51BC4008" w14:textId="77777777" w:rsidR="002E6ED6" w:rsidRDefault="002E6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5FF6" w14:textId="77777777" w:rsidR="006B0608" w:rsidRDefault="006B0608">
    <w:pPr>
      <w:pStyle w:val="PDHeader"/>
    </w:pPr>
  </w:p>
  <w:p w14:paraId="6ECC102B"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01699ADB" w14:textId="77777777">
      <w:trPr>
        <w:jc w:val="center"/>
      </w:trPr>
      <w:tc>
        <w:tcPr>
          <w:tcW w:w="2741" w:type="dxa"/>
        </w:tcPr>
        <w:p w14:paraId="25953D7B" w14:textId="77777777" w:rsidR="006B0608" w:rsidRDefault="005772B3">
          <w:pPr>
            <w:jc w:val="center"/>
          </w:pPr>
          <w:r>
            <w:rPr>
              <w:noProof/>
            </w:rPr>
            <w:drawing>
              <wp:inline distT="0" distB="0" distL="0" distR="0" wp14:anchorId="66F70D65" wp14:editId="2EC9C1E5">
                <wp:extent cx="1066800" cy="1066800"/>
                <wp:effectExtent l="0" t="0" r="0" b="0"/>
                <wp:docPr id="356439493" name="Picture 3564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6454E6" w14:textId="77777777" w:rsidR="006B0608" w:rsidRDefault="006B0608">
          <w:pPr>
            <w:pStyle w:val="PDHeader"/>
          </w:pPr>
        </w:p>
      </w:tc>
      <w:tc>
        <w:tcPr>
          <w:tcW w:w="3732" w:type="dxa"/>
        </w:tcPr>
        <w:p w14:paraId="4919E4C1" w14:textId="77777777" w:rsidR="006B0608" w:rsidRDefault="005772B3">
          <w:pPr>
            <w:jc w:val="center"/>
          </w:pPr>
          <w:r>
            <w:rPr>
              <w:noProof/>
            </w:rPr>
            <w:drawing>
              <wp:inline distT="0" distB="0" distL="0" distR="0" wp14:anchorId="0D203EBE" wp14:editId="2913BC9E">
                <wp:extent cx="1638300" cy="600075"/>
                <wp:effectExtent l="0" t="0" r="0" b="0"/>
                <wp:docPr id="1743250045" name="Picture 174325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ECF5" w14:textId="77777777" w:rsidR="002F5087" w:rsidRDefault="002F50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167E" w14:textId="77777777" w:rsidR="006B0608" w:rsidRDefault="006B0608">
    <w:pPr>
      <w:pStyle w:val="PDHeader"/>
    </w:pPr>
  </w:p>
  <w:p w14:paraId="3697B0FF"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7DC6032D" w14:textId="77777777">
      <w:trPr>
        <w:jc w:val="center"/>
      </w:trPr>
      <w:tc>
        <w:tcPr>
          <w:tcW w:w="2741" w:type="dxa"/>
        </w:tcPr>
        <w:p w14:paraId="746DFC94" w14:textId="77777777" w:rsidR="006B0608" w:rsidRDefault="005772B3">
          <w:pPr>
            <w:jc w:val="center"/>
          </w:pPr>
          <w:r>
            <w:rPr>
              <w:noProof/>
            </w:rPr>
            <w:drawing>
              <wp:inline distT="0" distB="0" distL="0" distR="0" wp14:anchorId="7537B8B6" wp14:editId="75B60A9C">
                <wp:extent cx="1066800" cy="1066800"/>
                <wp:effectExtent l="0" t="0" r="0" b="0"/>
                <wp:docPr id="115734947" name="Picture 11573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7FA0B8" w14:textId="77777777" w:rsidR="006B0608" w:rsidRDefault="006B0608">
          <w:pPr>
            <w:pStyle w:val="PDHeader"/>
          </w:pPr>
        </w:p>
      </w:tc>
      <w:tc>
        <w:tcPr>
          <w:tcW w:w="3732" w:type="dxa"/>
        </w:tcPr>
        <w:p w14:paraId="4D457C7F" w14:textId="77777777" w:rsidR="006B0608" w:rsidRDefault="005772B3">
          <w:pPr>
            <w:jc w:val="center"/>
          </w:pPr>
          <w:r>
            <w:rPr>
              <w:noProof/>
            </w:rPr>
            <w:drawing>
              <wp:inline distT="0" distB="0" distL="0" distR="0" wp14:anchorId="63C20379" wp14:editId="250C1C17">
                <wp:extent cx="1638300" cy="600075"/>
                <wp:effectExtent l="0" t="0" r="0" b="0"/>
                <wp:docPr id="1820033877" name="Picture 182003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AF19" w14:textId="77777777" w:rsidR="006B0608" w:rsidRDefault="006B0608">
    <w:pPr>
      <w:pStyle w:val="PDHeader"/>
    </w:pPr>
  </w:p>
  <w:p w14:paraId="77533788"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0DA88EDD" w14:textId="77777777">
      <w:trPr>
        <w:jc w:val="center"/>
      </w:trPr>
      <w:tc>
        <w:tcPr>
          <w:tcW w:w="2741" w:type="dxa"/>
        </w:tcPr>
        <w:p w14:paraId="4E865A83" w14:textId="77777777" w:rsidR="006B0608" w:rsidRDefault="005772B3">
          <w:pPr>
            <w:jc w:val="center"/>
          </w:pPr>
          <w:r>
            <w:rPr>
              <w:noProof/>
            </w:rPr>
            <w:drawing>
              <wp:inline distT="0" distB="0" distL="0" distR="0" wp14:anchorId="5C9E5DBE" wp14:editId="427F357D">
                <wp:extent cx="1066800" cy="1066800"/>
                <wp:effectExtent l="0" t="0" r="0" b="0"/>
                <wp:docPr id="290119401" name="Picture 29011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4B220B" w14:textId="77777777" w:rsidR="006B0608" w:rsidRDefault="006B0608">
          <w:pPr>
            <w:pStyle w:val="PDHeader"/>
          </w:pPr>
        </w:p>
      </w:tc>
      <w:tc>
        <w:tcPr>
          <w:tcW w:w="3732" w:type="dxa"/>
        </w:tcPr>
        <w:p w14:paraId="4465BA4A" w14:textId="77777777" w:rsidR="006B0608" w:rsidRDefault="005772B3">
          <w:pPr>
            <w:jc w:val="center"/>
          </w:pPr>
          <w:r>
            <w:rPr>
              <w:noProof/>
            </w:rPr>
            <w:drawing>
              <wp:inline distT="0" distB="0" distL="0" distR="0" wp14:anchorId="2533D2BB" wp14:editId="50280D00">
                <wp:extent cx="1638300" cy="600075"/>
                <wp:effectExtent l="0" t="0" r="0" b="0"/>
                <wp:docPr id="2140096263" name="Picture 21400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6B1F" w14:textId="77777777" w:rsidR="006B0608" w:rsidRDefault="006B0608">
    <w:pPr>
      <w:pStyle w:val="PDHeader"/>
    </w:pPr>
  </w:p>
  <w:p w14:paraId="776B7E04"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0B549516" w14:textId="77777777">
      <w:trPr>
        <w:jc w:val="center"/>
      </w:trPr>
      <w:tc>
        <w:tcPr>
          <w:tcW w:w="2741" w:type="dxa"/>
        </w:tcPr>
        <w:p w14:paraId="71CE6619" w14:textId="77777777" w:rsidR="006B0608" w:rsidRDefault="005772B3">
          <w:pPr>
            <w:jc w:val="center"/>
          </w:pPr>
          <w:r>
            <w:rPr>
              <w:noProof/>
            </w:rPr>
            <w:drawing>
              <wp:inline distT="0" distB="0" distL="0" distR="0" wp14:anchorId="2B879444" wp14:editId="0B4FB153">
                <wp:extent cx="1066800" cy="1066800"/>
                <wp:effectExtent l="0" t="0" r="0" b="0"/>
                <wp:docPr id="522585017" name="Picture 52258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2FB6A9" w14:textId="77777777" w:rsidR="006B0608" w:rsidRDefault="006B0608">
          <w:pPr>
            <w:pStyle w:val="PDHeader"/>
          </w:pPr>
        </w:p>
      </w:tc>
      <w:tc>
        <w:tcPr>
          <w:tcW w:w="3732" w:type="dxa"/>
        </w:tcPr>
        <w:p w14:paraId="3F7F2253" w14:textId="77777777" w:rsidR="006B0608" w:rsidRDefault="005772B3">
          <w:pPr>
            <w:jc w:val="center"/>
          </w:pPr>
          <w:r>
            <w:rPr>
              <w:noProof/>
            </w:rPr>
            <w:drawing>
              <wp:inline distT="0" distB="0" distL="0" distR="0" wp14:anchorId="0B526E9C" wp14:editId="746A05A6">
                <wp:extent cx="1638300" cy="600075"/>
                <wp:effectExtent l="0" t="0" r="0" b="0"/>
                <wp:docPr id="1241004578" name="Picture 124100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978B" w14:textId="77777777" w:rsidR="006B0608" w:rsidRDefault="006B0608">
    <w:pPr>
      <w:pStyle w:val="PDHeader"/>
    </w:pPr>
  </w:p>
  <w:p w14:paraId="4DBB9579"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223951B0" w14:textId="77777777">
      <w:trPr>
        <w:jc w:val="center"/>
      </w:trPr>
      <w:tc>
        <w:tcPr>
          <w:tcW w:w="2741" w:type="dxa"/>
        </w:tcPr>
        <w:p w14:paraId="306224F7" w14:textId="77777777" w:rsidR="006B0608" w:rsidRDefault="005772B3">
          <w:pPr>
            <w:jc w:val="center"/>
          </w:pPr>
          <w:r>
            <w:rPr>
              <w:noProof/>
            </w:rPr>
            <w:drawing>
              <wp:inline distT="0" distB="0" distL="0" distR="0" wp14:anchorId="2267AD3D" wp14:editId="7E6DC16B">
                <wp:extent cx="1066800" cy="1066800"/>
                <wp:effectExtent l="0" t="0" r="0" b="0"/>
                <wp:docPr id="726472733" name="Picture 72647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30E1AF" w14:textId="77777777" w:rsidR="006B0608" w:rsidRDefault="006B0608">
          <w:pPr>
            <w:pStyle w:val="PDHeader"/>
          </w:pPr>
        </w:p>
      </w:tc>
      <w:tc>
        <w:tcPr>
          <w:tcW w:w="3732" w:type="dxa"/>
        </w:tcPr>
        <w:p w14:paraId="2E4EDB21" w14:textId="77777777" w:rsidR="006B0608" w:rsidRDefault="005772B3">
          <w:pPr>
            <w:jc w:val="center"/>
          </w:pPr>
          <w:r>
            <w:rPr>
              <w:noProof/>
            </w:rPr>
            <w:drawing>
              <wp:inline distT="0" distB="0" distL="0" distR="0" wp14:anchorId="53A211EB" wp14:editId="0B963B84">
                <wp:extent cx="1638300" cy="600075"/>
                <wp:effectExtent l="0" t="0" r="0" b="0"/>
                <wp:docPr id="1810032402" name="Picture 181003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A42D" w14:textId="77777777" w:rsidR="006B0608" w:rsidRDefault="006B0608">
    <w:pPr>
      <w:pStyle w:val="PDHeader"/>
    </w:pPr>
  </w:p>
  <w:p w14:paraId="7C2E406A"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2303919C" w14:textId="77777777">
      <w:trPr>
        <w:jc w:val="center"/>
      </w:trPr>
      <w:tc>
        <w:tcPr>
          <w:tcW w:w="2741" w:type="dxa"/>
        </w:tcPr>
        <w:p w14:paraId="156A1C45" w14:textId="77777777" w:rsidR="006B0608" w:rsidRDefault="005772B3">
          <w:pPr>
            <w:jc w:val="center"/>
          </w:pPr>
          <w:r>
            <w:rPr>
              <w:noProof/>
            </w:rPr>
            <w:drawing>
              <wp:inline distT="0" distB="0" distL="0" distR="0" wp14:anchorId="1D75F3F2" wp14:editId="511C5F35">
                <wp:extent cx="1066800" cy="1066800"/>
                <wp:effectExtent l="0" t="0" r="0" b="0"/>
                <wp:docPr id="8589975" name="Picture 858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B3CFD" w14:textId="77777777" w:rsidR="006B0608" w:rsidRDefault="006B0608">
          <w:pPr>
            <w:pStyle w:val="PDHeader"/>
          </w:pPr>
        </w:p>
      </w:tc>
      <w:tc>
        <w:tcPr>
          <w:tcW w:w="3732" w:type="dxa"/>
        </w:tcPr>
        <w:p w14:paraId="69EF790B" w14:textId="77777777" w:rsidR="006B0608" w:rsidRDefault="005772B3">
          <w:pPr>
            <w:jc w:val="center"/>
          </w:pPr>
          <w:r>
            <w:rPr>
              <w:noProof/>
            </w:rPr>
            <w:drawing>
              <wp:inline distT="0" distB="0" distL="0" distR="0" wp14:anchorId="487D5B5B" wp14:editId="0C268981">
                <wp:extent cx="1638300" cy="600075"/>
                <wp:effectExtent l="0" t="0" r="0" b="0"/>
                <wp:docPr id="504614292" name="Picture 50461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9954" w14:textId="77777777" w:rsidR="006B0608" w:rsidRDefault="006B0608">
    <w:pPr>
      <w:pStyle w:val="PDHeader"/>
    </w:pPr>
  </w:p>
  <w:p w14:paraId="74D6D194"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4866F403" w14:textId="77777777">
      <w:trPr>
        <w:jc w:val="center"/>
      </w:trPr>
      <w:tc>
        <w:tcPr>
          <w:tcW w:w="2741" w:type="dxa"/>
        </w:tcPr>
        <w:p w14:paraId="7032FF18" w14:textId="77777777" w:rsidR="006B0608" w:rsidRDefault="005772B3">
          <w:pPr>
            <w:jc w:val="center"/>
          </w:pPr>
          <w:r>
            <w:rPr>
              <w:noProof/>
            </w:rPr>
            <w:drawing>
              <wp:inline distT="0" distB="0" distL="0" distR="0" wp14:anchorId="3D75CC5E" wp14:editId="6B2DF5F5">
                <wp:extent cx="1066800" cy="1066800"/>
                <wp:effectExtent l="0" t="0" r="0" b="0"/>
                <wp:docPr id="524821690" name="Picture 52482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71297C" w14:textId="77777777" w:rsidR="006B0608" w:rsidRDefault="006B0608">
          <w:pPr>
            <w:pStyle w:val="PDHeader"/>
          </w:pPr>
        </w:p>
      </w:tc>
      <w:tc>
        <w:tcPr>
          <w:tcW w:w="3732" w:type="dxa"/>
        </w:tcPr>
        <w:p w14:paraId="63517E4B" w14:textId="77777777" w:rsidR="006B0608" w:rsidRDefault="005772B3">
          <w:pPr>
            <w:jc w:val="center"/>
          </w:pPr>
          <w:r>
            <w:rPr>
              <w:noProof/>
            </w:rPr>
            <w:drawing>
              <wp:inline distT="0" distB="0" distL="0" distR="0" wp14:anchorId="5D41A09A" wp14:editId="39BB23AA">
                <wp:extent cx="1638300" cy="600075"/>
                <wp:effectExtent l="0" t="0" r="0" b="0"/>
                <wp:docPr id="1065774296" name="Picture 106577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7A23648"/>
    <w:multiLevelType w:val="hybridMultilevel"/>
    <w:tmpl w:val="FFFFFFFF"/>
    <w:lvl w:ilvl="0" w:tplc="4A365F3A">
      <w:start w:val="1"/>
      <w:numFmt w:val="bullet"/>
      <w:lvlText w:val="●"/>
      <w:lvlJc w:val="left"/>
      <w:pPr>
        <w:ind w:left="720" w:hanging="360"/>
      </w:pPr>
      <w:rPr>
        <w:rFonts w:ascii="Arial" w:hAnsi="Arial" w:hint="default"/>
      </w:rPr>
    </w:lvl>
    <w:lvl w:ilvl="1" w:tplc="B57CD082">
      <w:numFmt w:val="decimal"/>
      <w:lvlText w:val=""/>
      <w:lvlJc w:val="left"/>
    </w:lvl>
    <w:lvl w:ilvl="2" w:tplc="82EE74F0">
      <w:numFmt w:val="decimal"/>
      <w:lvlText w:val=""/>
      <w:lvlJc w:val="left"/>
    </w:lvl>
    <w:lvl w:ilvl="3" w:tplc="79588CC6">
      <w:numFmt w:val="decimal"/>
      <w:lvlText w:val=""/>
      <w:lvlJc w:val="left"/>
    </w:lvl>
    <w:lvl w:ilvl="4" w:tplc="1974E89E">
      <w:numFmt w:val="decimal"/>
      <w:lvlText w:val=""/>
      <w:lvlJc w:val="left"/>
    </w:lvl>
    <w:lvl w:ilvl="5" w:tplc="8F9AB3B0">
      <w:numFmt w:val="decimal"/>
      <w:lvlText w:val=""/>
      <w:lvlJc w:val="left"/>
    </w:lvl>
    <w:lvl w:ilvl="6" w:tplc="F490C8DC">
      <w:numFmt w:val="decimal"/>
      <w:lvlText w:val=""/>
      <w:lvlJc w:val="left"/>
    </w:lvl>
    <w:lvl w:ilvl="7" w:tplc="3FB69026">
      <w:numFmt w:val="decimal"/>
      <w:lvlText w:val=""/>
      <w:lvlJc w:val="left"/>
    </w:lvl>
    <w:lvl w:ilvl="8" w:tplc="846CC180">
      <w:numFmt w:val="decimal"/>
      <w:lvlText w:val=""/>
      <w:lvlJc w:val="left"/>
    </w:lvl>
  </w:abstractNum>
  <w:abstractNum w:abstractNumId="2" w15:restartNumberingAfterBreak="0">
    <w:nsid w:val="3DD0201E"/>
    <w:multiLevelType w:val="hybridMultilevel"/>
    <w:tmpl w:val="FFFFFFFF"/>
    <w:lvl w:ilvl="0" w:tplc="AD7A8B78">
      <w:start w:val="1"/>
      <w:numFmt w:val="bullet"/>
      <w:lvlText w:val="●"/>
      <w:lvlJc w:val="left"/>
      <w:pPr>
        <w:ind w:left="720" w:hanging="360"/>
      </w:pPr>
      <w:rPr>
        <w:rFonts w:ascii="Arial" w:hAnsi="Arial" w:hint="default"/>
      </w:rPr>
    </w:lvl>
    <w:lvl w:ilvl="1" w:tplc="18C23F2E">
      <w:numFmt w:val="decimal"/>
      <w:lvlText w:val=""/>
      <w:lvlJc w:val="left"/>
    </w:lvl>
    <w:lvl w:ilvl="2" w:tplc="59A22058">
      <w:numFmt w:val="decimal"/>
      <w:lvlText w:val=""/>
      <w:lvlJc w:val="left"/>
    </w:lvl>
    <w:lvl w:ilvl="3" w:tplc="1772B69E">
      <w:numFmt w:val="decimal"/>
      <w:lvlText w:val=""/>
      <w:lvlJc w:val="left"/>
    </w:lvl>
    <w:lvl w:ilvl="4" w:tplc="6BE6F1C2">
      <w:numFmt w:val="decimal"/>
      <w:lvlText w:val=""/>
      <w:lvlJc w:val="left"/>
    </w:lvl>
    <w:lvl w:ilvl="5" w:tplc="4948D43E">
      <w:numFmt w:val="decimal"/>
      <w:lvlText w:val=""/>
      <w:lvlJc w:val="left"/>
    </w:lvl>
    <w:lvl w:ilvl="6" w:tplc="D8ACF3E2">
      <w:numFmt w:val="decimal"/>
      <w:lvlText w:val=""/>
      <w:lvlJc w:val="left"/>
    </w:lvl>
    <w:lvl w:ilvl="7" w:tplc="EA64A95E">
      <w:numFmt w:val="decimal"/>
      <w:lvlText w:val=""/>
      <w:lvlJc w:val="left"/>
    </w:lvl>
    <w:lvl w:ilvl="8" w:tplc="F962E436">
      <w:numFmt w:val="decimal"/>
      <w:lvlText w:val=""/>
      <w:lvlJc w:val="left"/>
    </w:lvl>
  </w:abstractNum>
  <w:abstractNum w:abstractNumId="3" w15:restartNumberingAfterBreak="0">
    <w:nsid w:val="4EE97E6A"/>
    <w:multiLevelType w:val="hybridMultilevel"/>
    <w:tmpl w:val="FFFFFFFF"/>
    <w:lvl w:ilvl="0" w:tplc="D6C260B6">
      <w:start w:val="1"/>
      <w:numFmt w:val="bullet"/>
      <w:lvlText w:val="●"/>
      <w:lvlJc w:val="left"/>
      <w:pPr>
        <w:ind w:left="720" w:hanging="360"/>
      </w:pPr>
      <w:rPr>
        <w:rFonts w:ascii="Arial" w:hAnsi="Arial" w:hint="default"/>
      </w:rPr>
    </w:lvl>
    <w:lvl w:ilvl="1" w:tplc="7C065584">
      <w:numFmt w:val="decimal"/>
      <w:lvlText w:val=""/>
      <w:lvlJc w:val="left"/>
    </w:lvl>
    <w:lvl w:ilvl="2" w:tplc="31029370">
      <w:numFmt w:val="decimal"/>
      <w:lvlText w:val=""/>
      <w:lvlJc w:val="left"/>
    </w:lvl>
    <w:lvl w:ilvl="3" w:tplc="BE16E710">
      <w:numFmt w:val="decimal"/>
      <w:lvlText w:val=""/>
      <w:lvlJc w:val="left"/>
    </w:lvl>
    <w:lvl w:ilvl="4" w:tplc="0F44FDF8">
      <w:numFmt w:val="decimal"/>
      <w:lvlText w:val=""/>
      <w:lvlJc w:val="left"/>
    </w:lvl>
    <w:lvl w:ilvl="5" w:tplc="A956F69C">
      <w:numFmt w:val="decimal"/>
      <w:lvlText w:val=""/>
      <w:lvlJc w:val="left"/>
    </w:lvl>
    <w:lvl w:ilvl="6" w:tplc="4F9A5142">
      <w:numFmt w:val="decimal"/>
      <w:lvlText w:val=""/>
      <w:lvlJc w:val="left"/>
    </w:lvl>
    <w:lvl w:ilvl="7" w:tplc="A77CE008">
      <w:numFmt w:val="decimal"/>
      <w:lvlText w:val=""/>
      <w:lvlJc w:val="left"/>
    </w:lvl>
    <w:lvl w:ilvl="8" w:tplc="3682748A">
      <w:numFmt w:val="decimal"/>
      <w:lvlText w:val=""/>
      <w:lvlJc w:val="left"/>
    </w:lvl>
  </w:abstractNum>
  <w:abstractNum w:abstractNumId="4" w15:restartNumberingAfterBreak="0">
    <w:nsid w:val="702512A9"/>
    <w:multiLevelType w:val="hybridMultilevel"/>
    <w:tmpl w:val="FFFFFFFF"/>
    <w:lvl w:ilvl="0" w:tplc="1BF28D30">
      <w:start w:val="1"/>
      <w:numFmt w:val="bullet"/>
      <w:lvlText w:val="●"/>
      <w:lvlJc w:val="left"/>
      <w:pPr>
        <w:ind w:left="720" w:hanging="360"/>
      </w:pPr>
      <w:rPr>
        <w:rFonts w:ascii="Arial" w:hAnsi="Arial" w:hint="default"/>
      </w:rPr>
    </w:lvl>
    <w:lvl w:ilvl="1" w:tplc="0992630A">
      <w:numFmt w:val="decimal"/>
      <w:lvlText w:val=""/>
      <w:lvlJc w:val="left"/>
    </w:lvl>
    <w:lvl w:ilvl="2" w:tplc="0700CCDE">
      <w:numFmt w:val="decimal"/>
      <w:lvlText w:val=""/>
      <w:lvlJc w:val="left"/>
    </w:lvl>
    <w:lvl w:ilvl="3" w:tplc="DF7E67C8">
      <w:numFmt w:val="decimal"/>
      <w:lvlText w:val=""/>
      <w:lvlJc w:val="left"/>
    </w:lvl>
    <w:lvl w:ilvl="4" w:tplc="CAE2BDF6">
      <w:numFmt w:val="decimal"/>
      <w:lvlText w:val=""/>
      <w:lvlJc w:val="left"/>
    </w:lvl>
    <w:lvl w:ilvl="5" w:tplc="04963F54">
      <w:numFmt w:val="decimal"/>
      <w:lvlText w:val=""/>
      <w:lvlJc w:val="left"/>
    </w:lvl>
    <w:lvl w:ilvl="6" w:tplc="03E6FD1A">
      <w:numFmt w:val="decimal"/>
      <w:lvlText w:val=""/>
      <w:lvlJc w:val="left"/>
    </w:lvl>
    <w:lvl w:ilvl="7" w:tplc="95F42340">
      <w:numFmt w:val="decimal"/>
      <w:lvlText w:val=""/>
      <w:lvlJc w:val="left"/>
    </w:lvl>
    <w:lvl w:ilvl="8" w:tplc="ABD20C32">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55848573">
    <w:abstractNumId w:val="5"/>
  </w:num>
  <w:num w:numId="2" w16cid:durableId="1694720682">
    <w:abstractNumId w:val="0"/>
  </w:num>
  <w:num w:numId="3" w16cid:durableId="1950745769">
    <w:abstractNumId w:val="2"/>
  </w:num>
  <w:num w:numId="4" w16cid:durableId="1724475643">
    <w:abstractNumId w:val="4"/>
  </w:num>
  <w:num w:numId="5" w16cid:durableId="1860851150">
    <w:abstractNumId w:val="3"/>
  </w:num>
  <w:num w:numId="6" w16cid:durableId="9725180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08"/>
    <w:rsid w:val="00104853"/>
    <w:rsid w:val="00164DC6"/>
    <w:rsid w:val="001662B4"/>
    <w:rsid w:val="002A5EC2"/>
    <w:rsid w:val="002E6ED6"/>
    <w:rsid w:val="002F5087"/>
    <w:rsid w:val="003A2030"/>
    <w:rsid w:val="003C7261"/>
    <w:rsid w:val="003F4D27"/>
    <w:rsid w:val="00483EAF"/>
    <w:rsid w:val="00485DEE"/>
    <w:rsid w:val="00543F1D"/>
    <w:rsid w:val="005772B3"/>
    <w:rsid w:val="006B0608"/>
    <w:rsid w:val="007346EF"/>
    <w:rsid w:val="007978D7"/>
    <w:rsid w:val="00972046"/>
    <w:rsid w:val="00A943F9"/>
    <w:rsid w:val="00C37368"/>
    <w:rsid w:val="00D35903"/>
    <w:rsid w:val="00D41D0F"/>
    <w:rsid w:val="00DF375B"/>
    <w:rsid w:val="00F45E89"/>
    <w:rsid w:val="00F518E5"/>
    <w:rsid w:val="0A8FE9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8CC4"/>
  <w15:docId w15:val="{F9BB92E7-1804-4CD0-A200-6F4115CE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eastAsia="ja-JP"/>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ja-JP"/>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095759341029">
    <w:name w:val="PDPricingTableMainWithHeader_309575934102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095763134147">
    <w:name w:val="CustomGrid_30957631341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3550636">
    <w:name w:val="CustomGrid_3095763550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4419347">
    <w:name w:val="CustomGrid_30957644193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4833986">
    <w:name w:val="CustomGrid_30957648339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5644565">
    <w:name w:val="CustomGrid_3095765644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6015724">
    <w:name w:val="CustomGrid_3095766015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6810822">
    <w:name w:val="CustomGrid_30957668108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7222042">
    <w:name w:val="CustomGrid_30957672220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7979189">
    <w:name w:val="CustomGrid_30957679791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2508</Words>
  <Characters>14301</Characters>
  <Application>Microsoft Office Word</Application>
  <DocSecurity>0</DocSecurity>
  <Lines>119</Lines>
  <Paragraphs>33</Paragraphs>
  <ScaleCrop>false</ScaleCrop>
  <Company/>
  <LinksUpToDate>false</LinksUpToDate>
  <CharactersWithSpaces>16776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10</cp:revision>
  <dcterms:created xsi:type="dcterms:W3CDTF">2025-10-27T10:56:00Z</dcterms:created>
  <dcterms:modified xsi:type="dcterms:W3CDTF">2026-02-05T14:30:00Z</dcterms:modified>
</cp:coreProperties>
</file>