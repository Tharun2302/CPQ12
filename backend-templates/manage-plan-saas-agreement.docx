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27584" w14:textId="77777777" w:rsidR="00255A34" w:rsidRPr="00255A34" w:rsidRDefault="00BE3CAE" w:rsidP="00255A34">
      <w:pPr>
        <w:pStyle w:val="PDParagraphDefault"/>
        <w:jc w:val="center"/>
        <w:rPr>
          <w:b/>
          <w:bCs/>
          <w:sz w:val="24"/>
          <w:szCs w:val="24"/>
          <w:lang w:val="en-IN"/>
        </w:rPr>
      </w:pPr>
      <w:proofErr w:type="spellStart"/>
      <w:r>
        <w:rPr>
          <w:b/>
          <w:bCs/>
          <w:sz w:val="24"/>
          <w:szCs w:val="24"/>
        </w:rPr>
        <w:t>CloudFuze</w:t>
      </w:r>
      <w:proofErr w:type="spellEnd"/>
      <w:r>
        <w:rPr>
          <w:b/>
          <w:bCs/>
          <w:sz w:val="24"/>
          <w:szCs w:val="24"/>
        </w:rPr>
        <w:t xml:space="preserve"> Purchase Agreement for </w:t>
      </w:r>
      <w:r w:rsidR="00255A34" w:rsidRPr="00255A34">
        <w:rPr>
          <w:b/>
          <w:bCs/>
          <w:sz w:val="24"/>
          <w:szCs w:val="24"/>
          <w:lang w:val="en-IN"/>
        </w:rPr>
        <w:t>{{Company Name}}</w:t>
      </w:r>
    </w:p>
    <w:p w14:paraId="69ACFC7D" w14:textId="60F33A9E" w:rsidR="00EA53D5" w:rsidRDefault="00EA53D5">
      <w:pPr>
        <w:pStyle w:val="PDParagraphDefault"/>
        <w:jc w:val="center"/>
      </w:pPr>
    </w:p>
    <w:p w14:paraId="2C5F3FAC" w14:textId="77777777" w:rsidR="00EA53D5" w:rsidRDefault="00EA53D5">
      <w:pPr>
        <w:spacing w:after="0" w:line="240" w:lineRule="auto"/>
      </w:pPr>
    </w:p>
    <w:p w14:paraId="5D1A7CE1" w14:textId="517A6791" w:rsidR="00EA53D5" w:rsidRPr="00255A34" w:rsidRDefault="00BE3CAE">
      <w:pPr>
        <w:pStyle w:val="PDParagraphDefault"/>
        <w:jc w:val="both"/>
        <w:rPr>
          <w:lang w:val="en-IN"/>
        </w:rPr>
      </w:pPr>
      <w:r>
        <w:t xml:space="preserve">This agreement provides </w:t>
      </w:r>
      <w:r w:rsidR="00255A34" w:rsidRPr="00255A34">
        <w:rPr>
          <w:lang w:val="en-IN"/>
        </w:rPr>
        <w:t>{{Company Name}}</w:t>
      </w:r>
      <w:r w:rsidR="00255A34">
        <w:rPr>
          <w:lang w:val="en-IN"/>
        </w:rPr>
        <w:t xml:space="preserve"> </w:t>
      </w:r>
      <w:r>
        <w:t>with pricing for use of the CloudFuze Manage- Enterprise SaaS</w:t>
      </w:r>
      <w:r>
        <w:br/>
        <w:t>Application Management:</w:t>
      </w:r>
    </w:p>
    <w:p w14:paraId="5C35A3F2" w14:textId="77777777" w:rsidR="00EA53D5" w:rsidRDefault="00EA53D5">
      <w:pPr>
        <w:spacing w:after="0" w:line="240" w:lineRule="auto"/>
      </w:pPr>
    </w:p>
    <w:tbl>
      <w:tblPr>
        <w:tblStyle w:val="TableGrid"/>
        <w:tblW w:w="0" w:type="auto"/>
        <w:jc w:val="center"/>
        <w:tblLook w:val="04A0" w:firstRow="1" w:lastRow="0" w:firstColumn="1" w:lastColumn="0" w:noHBand="0" w:noVBand="1"/>
      </w:tblPr>
      <w:tblGrid>
        <w:gridCol w:w="10698"/>
      </w:tblGrid>
      <w:tr w:rsidR="00EA53D5" w14:paraId="6410B2C8" w14:textId="77777777">
        <w:trPr>
          <w:jc w:val="center"/>
        </w:trPr>
        <w:tc>
          <w:tcPr>
            <w:tcW w:w="10714" w:type="dxa"/>
            <w:shd w:val="clear" w:color="auto" w:fill="93CDDC"/>
          </w:tcPr>
          <w:p w14:paraId="10DF5D73" w14:textId="77777777" w:rsidR="00EA53D5" w:rsidRDefault="00BE3CAE">
            <w:pPr>
              <w:jc w:val="center"/>
            </w:pPr>
            <w:r>
              <w:rPr>
                <w:b/>
                <w:bCs/>
                <w:sz w:val="23"/>
                <w:szCs w:val="23"/>
              </w:rPr>
              <w:t>CloudFuze Manage and SaaS Management Platform</w:t>
            </w:r>
          </w:p>
        </w:tc>
      </w:tr>
    </w:tbl>
    <w:p w14:paraId="6FA790B9" w14:textId="77777777" w:rsidR="00EA53D5" w:rsidRDefault="00EA53D5">
      <w:pPr>
        <w:spacing w:after="0" w:line="240" w:lineRule="auto"/>
      </w:pPr>
    </w:p>
    <w:tbl>
      <w:tblPr>
        <w:tblStyle w:val="PDPricingTableMainWithHeader538265543877635"/>
        <w:tblW w:w="10817" w:type="dxa"/>
        <w:jc w:val="center"/>
        <w:tblLook w:val="04A0" w:firstRow="1" w:lastRow="0" w:firstColumn="1" w:lastColumn="0" w:noHBand="0" w:noVBand="1"/>
      </w:tblPr>
      <w:tblGrid>
        <w:gridCol w:w="2742"/>
        <w:gridCol w:w="4328"/>
        <w:gridCol w:w="2088"/>
        <w:gridCol w:w="1659"/>
      </w:tblGrid>
      <w:tr w:rsidR="00EA53D5" w14:paraId="74040B51" w14:textId="77777777" w:rsidTr="727638DE">
        <w:trPr>
          <w:cnfStyle w:val="100000000000" w:firstRow="1" w:lastRow="0" w:firstColumn="0" w:lastColumn="0" w:oddVBand="0" w:evenVBand="0" w:oddHBand="0" w:evenHBand="0" w:firstRowFirstColumn="0" w:firstRowLastColumn="0" w:lastRowFirstColumn="0" w:lastRowLastColumn="0"/>
          <w:jc w:val="center"/>
        </w:trPr>
        <w:tc>
          <w:tcPr>
            <w:tcW w:w="2797" w:type="dxa"/>
          </w:tcPr>
          <w:p w14:paraId="0A6802E5" w14:textId="77777777" w:rsidR="00EA53D5" w:rsidRDefault="00BE3CAE">
            <w:pPr>
              <w:jc w:val="center"/>
            </w:pPr>
            <w:r>
              <w:t>Job Requirement</w:t>
            </w:r>
          </w:p>
        </w:tc>
        <w:tc>
          <w:tcPr>
            <w:tcW w:w="4452" w:type="dxa"/>
          </w:tcPr>
          <w:p w14:paraId="5343BE11" w14:textId="77777777" w:rsidR="00EA53D5" w:rsidRDefault="00BE3CAE">
            <w:pPr>
              <w:jc w:val="center"/>
            </w:pPr>
            <w:r>
              <w:t>Description</w:t>
            </w:r>
          </w:p>
        </w:tc>
        <w:tc>
          <w:tcPr>
            <w:tcW w:w="2099" w:type="dxa"/>
          </w:tcPr>
          <w:p w14:paraId="68DF78D3" w14:textId="77777777" w:rsidR="00EA53D5" w:rsidRDefault="00BE3CAE">
            <w:pPr>
              <w:jc w:val="center"/>
            </w:pPr>
            <w:r>
              <w:t>Price Per user (Billed Annually)</w:t>
            </w:r>
          </w:p>
        </w:tc>
        <w:tc>
          <w:tcPr>
            <w:tcW w:w="1469" w:type="dxa"/>
          </w:tcPr>
          <w:p w14:paraId="602B3102" w14:textId="77777777" w:rsidR="00EA53D5" w:rsidRDefault="00BE3CAE">
            <w:pPr>
              <w:jc w:val="center"/>
            </w:pPr>
            <w:r>
              <w:t>Price(USD)</w:t>
            </w:r>
          </w:p>
        </w:tc>
      </w:tr>
      <w:tr w:rsidR="00EA53D5" w14:paraId="29D1476C" w14:textId="77777777" w:rsidTr="727638DE">
        <w:trPr>
          <w:jc w:val="center"/>
        </w:trPr>
        <w:tc>
          <w:tcPr>
            <w:tcW w:w="2797" w:type="dxa"/>
          </w:tcPr>
          <w:p w14:paraId="5A330A5A" w14:textId="77777777" w:rsidR="00EA53D5" w:rsidRDefault="00BE3CAE">
            <w:r>
              <w:rPr>
                <w:b/>
                <w:bCs/>
              </w:rPr>
              <w:t>CloudFuze Manage SaaS</w:t>
            </w:r>
            <w:r>
              <w:rPr>
                <w:b/>
                <w:bCs/>
              </w:rPr>
              <w:br/>
              <w:t>Application Management</w:t>
            </w:r>
          </w:p>
        </w:tc>
        <w:tc>
          <w:tcPr>
            <w:tcW w:w="4452" w:type="dxa"/>
          </w:tcPr>
          <w:p w14:paraId="7320F622" w14:textId="540BDB57" w:rsidR="00EA53D5" w:rsidRPr="00255A34" w:rsidRDefault="00255A34" w:rsidP="00255A34">
            <w:pPr>
              <w:jc w:val="center"/>
              <w:rPr>
                <w:b/>
                <w:bCs/>
                <w:lang w:val="en-IN"/>
              </w:rPr>
            </w:pPr>
            <w:r w:rsidRPr="00255A34">
              <w:rPr>
                <w:b/>
                <w:bCs/>
                <w:lang w:val="en-IN"/>
              </w:rPr>
              <w:t>{{</w:t>
            </w:r>
            <w:proofErr w:type="spellStart"/>
            <w:r w:rsidRPr="00255A34">
              <w:rPr>
                <w:b/>
                <w:bCs/>
                <w:lang w:val="en-IN"/>
              </w:rPr>
              <w:t>users_count</w:t>
            </w:r>
            <w:proofErr w:type="spellEnd"/>
            <w:r w:rsidRPr="00255A34">
              <w:rPr>
                <w:b/>
                <w:bCs/>
                <w:lang w:val="en-IN"/>
              </w:rPr>
              <w:t>}}</w:t>
            </w:r>
            <w:r>
              <w:rPr>
                <w:b/>
                <w:bCs/>
                <w:lang w:val="en-IN"/>
              </w:rPr>
              <w:t xml:space="preserve"> </w:t>
            </w:r>
            <w:r w:rsidR="004F2BB1">
              <w:rPr>
                <w:b/>
                <w:bCs/>
              </w:rPr>
              <w:t>Users – 3- Month Free Trial</w:t>
            </w:r>
          </w:p>
          <w:p w14:paraId="528F7594" w14:textId="65EA80D4" w:rsidR="00EA53D5" w:rsidRDefault="00BE3CAE">
            <w:r>
              <w:t>---------------------------------------</w:t>
            </w:r>
          </w:p>
          <w:p w14:paraId="649E9916" w14:textId="565E8744" w:rsidR="00EA53D5" w:rsidRDefault="00BE3CAE">
            <w:r>
              <w:t xml:space="preserve"> SaaS Applications Managed by 3 IT Admins</w:t>
            </w:r>
          </w:p>
          <w:p w14:paraId="3363D788" w14:textId="77777777" w:rsidR="00EA53D5" w:rsidRDefault="00EA53D5"/>
        </w:tc>
        <w:tc>
          <w:tcPr>
            <w:tcW w:w="2099" w:type="dxa"/>
          </w:tcPr>
          <w:p w14:paraId="26A94623" w14:textId="77777777" w:rsidR="00255A34" w:rsidRPr="00255A34" w:rsidRDefault="00255A34" w:rsidP="00255A34">
            <w:pPr>
              <w:rPr>
                <w:lang w:val="en-IN"/>
              </w:rPr>
            </w:pPr>
            <w:r w:rsidRPr="00255A34">
              <w:rPr>
                <w:lang w:val="en-IN"/>
              </w:rPr>
              <w:t>{{</w:t>
            </w:r>
            <w:proofErr w:type="spellStart"/>
            <w:r w:rsidRPr="00255A34">
              <w:rPr>
                <w:lang w:val="en-IN"/>
              </w:rPr>
              <w:t>per_user_cost</w:t>
            </w:r>
            <w:proofErr w:type="spellEnd"/>
            <w:r w:rsidRPr="00255A34">
              <w:rPr>
                <w:lang w:val="en-IN"/>
              </w:rPr>
              <w:t>}}</w:t>
            </w:r>
          </w:p>
          <w:p w14:paraId="030E38D1" w14:textId="77777777" w:rsidR="00255A34" w:rsidRPr="00255A34" w:rsidRDefault="00255A34" w:rsidP="00255A34">
            <w:pPr>
              <w:rPr>
                <w:lang w:val="en-IN"/>
              </w:rPr>
            </w:pPr>
            <w:r w:rsidRPr="00255A34">
              <w:rPr>
                <w:lang w:val="en-IN"/>
              </w:rPr>
              <w:t>/Month/user</w:t>
            </w:r>
          </w:p>
          <w:p w14:paraId="18503D86" w14:textId="705D3841" w:rsidR="00EA53D5" w:rsidRDefault="00EA53D5"/>
        </w:tc>
        <w:tc>
          <w:tcPr>
            <w:tcW w:w="1469" w:type="dxa"/>
          </w:tcPr>
          <w:p w14:paraId="631C73A3" w14:textId="77777777" w:rsidR="00255A34" w:rsidRPr="00255A34" w:rsidRDefault="00255A34" w:rsidP="00255A34">
            <w:pPr>
              <w:jc w:val="center"/>
              <w:rPr>
                <w:b/>
                <w:bCs/>
                <w:lang w:val="en-IN"/>
              </w:rPr>
            </w:pPr>
            <w:r>
              <w:rPr>
                <w:b/>
                <w:bCs/>
              </w:rPr>
              <w:br/>
            </w:r>
            <w:r w:rsidRPr="00255A34">
              <w:rPr>
                <w:b/>
                <w:bCs/>
                <w:lang w:val="en-IN"/>
              </w:rPr>
              <w:t>{{</w:t>
            </w:r>
            <w:proofErr w:type="spellStart"/>
            <w:r w:rsidRPr="00255A34">
              <w:rPr>
                <w:b/>
                <w:bCs/>
                <w:lang w:val="en-IN"/>
              </w:rPr>
              <w:t>total_price</w:t>
            </w:r>
            <w:proofErr w:type="spellEnd"/>
            <w:r w:rsidRPr="00255A34">
              <w:rPr>
                <w:b/>
                <w:bCs/>
                <w:lang w:val="en-IN"/>
              </w:rPr>
              <w:t>}}</w:t>
            </w:r>
          </w:p>
          <w:p w14:paraId="5954EB3C" w14:textId="558D17A5" w:rsidR="00EA53D5" w:rsidRPr="007D26A9" w:rsidRDefault="00EA53D5">
            <w:pPr>
              <w:jc w:val="center"/>
              <w:rPr>
                <w:b/>
                <w:bCs/>
              </w:rPr>
            </w:pPr>
          </w:p>
        </w:tc>
      </w:tr>
      <w:tr w:rsidR="004F2BB1" w14:paraId="55E832F6" w14:textId="77777777" w:rsidTr="727638DE">
        <w:trPr>
          <w:jc w:val="center"/>
        </w:trPr>
        <w:tc>
          <w:tcPr>
            <w:tcW w:w="2797" w:type="dxa"/>
          </w:tcPr>
          <w:p w14:paraId="6A26EEAD" w14:textId="77777777" w:rsidR="004F2BB1" w:rsidRDefault="004F2BB1">
            <w:pPr>
              <w:rPr>
                <w:b/>
                <w:bCs/>
              </w:rPr>
            </w:pPr>
          </w:p>
        </w:tc>
        <w:tc>
          <w:tcPr>
            <w:tcW w:w="4452" w:type="dxa"/>
          </w:tcPr>
          <w:p w14:paraId="729F575C" w14:textId="77777777" w:rsidR="004F2BB1" w:rsidRPr="004F2BB1" w:rsidRDefault="004F2BB1" w:rsidP="004F2BB1">
            <w:pPr>
              <w:jc w:val="center"/>
              <w:rPr>
                <w:b/>
                <w:bCs/>
              </w:rPr>
            </w:pPr>
          </w:p>
        </w:tc>
        <w:tc>
          <w:tcPr>
            <w:tcW w:w="2099" w:type="dxa"/>
          </w:tcPr>
          <w:p w14:paraId="65E74F91" w14:textId="77777777" w:rsidR="004F2BB1" w:rsidRDefault="004F2BB1">
            <w:pPr>
              <w:rPr>
                <w:b/>
                <w:bCs/>
              </w:rPr>
            </w:pPr>
          </w:p>
        </w:tc>
        <w:tc>
          <w:tcPr>
            <w:tcW w:w="1469" w:type="dxa"/>
          </w:tcPr>
          <w:p w14:paraId="75E46449" w14:textId="77777777" w:rsidR="004F2BB1" w:rsidRDefault="004F2BB1">
            <w:pPr>
              <w:jc w:val="center"/>
            </w:pPr>
          </w:p>
        </w:tc>
      </w:tr>
    </w:tbl>
    <w:p w14:paraId="5CADBFEB" w14:textId="77777777" w:rsidR="00EA53D5" w:rsidRDefault="00EA53D5"/>
    <w:tbl>
      <w:tblPr>
        <w:tblStyle w:val="PDPricingTableTotal"/>
        <w:tblW w:w="0" w:type="auto"/>
        <w:jc w:val="right"/>
        <w:tblInd w:w="0" w:type="dxa"/>
        <w:tblLook w:val="04A0" w:firstRow="1" w:lastRow="0" w:firstColumn="1" w:lastColumn="0" w:noHBand="0" w:noVBand="1"/>
      </w:tblPr>
      <w:tblGrid>
        <w:gridCol w:w="5965"/>
        <w:gridCol w:w="2679"/>
      </w:tblGrid>
      <w:tr w:rsidR="00EA53D5" w14:paraId="2BB9F16E" w14:textId="77777777" w:rsidTr="00255A34">
        <w:trPr>
          <w:jc w:val="right"/>
        </w:trPr>
        <w:tc>
          <w:tcPr>
            <w:tcW w:w="5965" w:type="dxa"/>
          </w:tcPr>
          <w:p w14:paraId="10A8715E" w14:textId="77777777" w:rsidR="00EA53D5" w:rsidRDefault="00BE3CAE">
            <w:pPr>
              <w:jc w:val="right"/>
            </w:pPr>
            <w:r>
              <w:rPr>
                <w:b/>
                <w:bCs/>
              </w:rPr>
              <w:t>Total Price</w:t>
            </w:r>
          </w:p>
        </w:tc>
        <w:tc>
          <w:tcPr>
            <w:tcW w:w="2679" w:type="dxa"/>
          </w:tcPr>
          <w:p w14:paraId="2911D235" w14:textId="146497DF" w:rsidR="00EA53D5" w:rsidRPr="00255A34" w:rsidRDefault="00255A34" w:rsidP="00255A34">
            <w:pPr>
              <w:jc w:val="right"/>
              <w:rPr>
                <w:lang w:val="en-IN"/>
              </w:rPr>
            </w:pPr>
            <w:r w:rsidRPr="00255A34">
              <w:rPr>
                <w:lang w:val="en-IN"/>
              </w:rPr>
              <w:t>{{</w:t>
            </w:r>
            <w:proofErr w:type="spellStart"/>
            <w:r w:rsidRPr="00255A34">
              <w:rPr>
                <w:lang w:val="en-IN"/>
              </w:rPr>
              <w:t>total_price</w:t>
            </w:r>
            <w:proofErr w:type="spellEnd"/>
            <w:r w:rsidRPr="00255A34">
              <w:rPr>
                <w:lang w:val="en-IN"/>
              </w:rPr>
              <w:t>}}</w:t>
            </w:r>
          </w:p>
        </w:tc>
      </w:tr>
    </w:tbl>
    <w:p w14:paraId="176FC8F4" w14:textId="77777777" w:rsidR="00EA53D5" w:rsidRDefault="00EA53D5">
      <w:pPr>
        <w:spacing w:after="0" w:line="240" w:lineRule="auto"/>
      </w:pPr>
    </w:p>
    <w:p w14:paraId="722D448D" w14:textId="77777777" w:rsidR="00EA53D5" w:rsidRDefault="00EA53D5">
      <w:pPr>
        <w:spacing w:after="0" w:line="240" w:lineRule="auto"/>
      </w:pPr>
    </w:p>
    <w:p w14:paraId="4DABBBA6" w14:textId="77777777" w:rsidR="00EA53D5" w:rsidRDefault="00EA53D5">
      <w:pPr>
        <w:pStyle w:val="PDParagraphDefault"/>
        <w:sectPr w:rsidR="00EA53D5">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EA53D5" w14:paraId="5D082DF0" w14:textId="77777777">
        <w:trPr>
          <w:jc w:val="center"/>
        </w:trPr>
        <w:tc>
          <w:tcPr>
            <w:tcW w:w="10714" w:type="dxa"/>
            <w:shd w:val="clear" w:color="auto" w:fill="93CDDC"/>
          </w:tcPr>
          <w:p w14:paraId="504AB4D5" w14:textId="77777777" w:rsidR="00EA53D5" w:rsidRDefault="00BE3CAE">
            <w:pPr>
              <w:jc w:val="center"/>
            </w:pPr>
            <w:r>
              <w:rPr>
                <w:b/>
                <w:bCs/>
                <w:sz w:val="23"/>
                <w:szCs w:val="23"/>
              </w:rPr>
              <w:lastRenderedPageBreak/>
              <w:t>Important Payment Notes:</w:t>
            </w:r>
          </w:p>
        </w:tc>
      </w:tr>
    </w:tbl>
    <w:p w14:paraId="18B74225" w14:textId="105BD8F5" w:rsidR="005B2C9A" w:rsidRDefault="005B2C9A" w:rsidP="003A3AF8">
      <w:pPr>
        <w:pStyle w:val="PDParagraphDefault"/>
        <w:numPr>
          <w:ilvl w:val="0"/>
          <w:numId w:val="13"/>
        </w:numPr>
      </w:pPr>
      <w:r>
        <w:rPr>
          <w:b/>
          <w:bCs/>
        </w:rPr>
        <w:t>100% pre-payment before initiating the migration.</w:t>
      </w:r>
    </w:p>
    <w:p w14:paraId="5C3A3C36" w14:textId="6EBB0B8E" w:rsidR="004F2BB1" w:rsidRPr="005B2C9A" w:rsidRDefault="004F2BB1" w:rsidP="005B2C9A">
      <w:pPr>
        <w:pStyle w:val="PDParagraphDefault"/>
      </w:pPr>
    </w:p>
    <w:p w14:paraId="01287DAB" w14:textId="77777777" w:rsidR="00EA53D5" w:rsidRDefault="00BE3CAE">
      <w:pPr>
        <w:pStyle w:val="PDParagraphDefault"/>
        <w:numPr>
          <w:ilvl w:val="0"/>
          <w:numId w:val="4"/>
        </w:numPr>
      </w:pPr>
      <w:r>
        <w:rPr>
          <w:b/>
          <w:bCs/>
        </w:rPr>
        <w:t>All prices are in US dollars (USD).</w:t>
      </w:r>
    </w:p>
    <w:p w14:paraId="0969B51C" w14:textId="77777777" w:rsidR="00EA53D5" w:rsidRDefault="00EA53D5">
      <w:pPr>
        <w:pStyle w:val="PDParagraphDefault"/>
      </w:pPr>
    </w:p>
    <w:p w14:paraId="37559830" w14:textId="77777777" w:rsidR="00EA53D5" w:rsidRDefault="00BE3CAE">
      <w:pPr>
        <w:pStyle w:val="PDParagraphDefault"/>
        <w:numPr>
          <w:ilvl w:val="0"/>
          <w:numId w:val="5"/>
        </w:numPr>
      </w:pPr>
      <w:r>
        <w:rPr>
          <w:b/>
          <w:bCs/>
        </w:rPr>
        <w:t>Any required sales taxes are not included in the above agreement.</w:t>
      </w:r>
    </w:p>
    <w:p w14:paraId="69BC4470" w14:textId="77777777" w:rsidR="00EA53D5" w:rsidRDefault="00EA53D5">
      <w:pPr>
        <w:pStyle w:val="PDParagraphDefault"/>
      </w:pPr>
    </w:p>
    <w:p w14:paraId="769A5A7F" w14:textId="07E8A0DD" w:rsidR="00EA53D5" w:rsidRDefault="00BE3CAE">
      <w:pPr>
        <w:pStyle w:val="PDParagraphDefault"/>
        <w:numPr>
          <w:ilvl w:val="0"/>
          <w:numId w:val="6"/>
        </w:numPr>
      </w:pPr>
      <w:r>
        <w:rPr>
          <w:b/>
          <w:bCs/>
        </w:rPr>
        <w:t>Initial Service Term:</w:t>
      </w:r>
      <w:r>
        <w:t xml:space="preserve"> </w:t>
      </w:r>
      <w:r w:rsidR="00CC000E" w:rsidRPr="00CC000E">
        <w:t>{{</w:t>
      </w:r>
      <w:proofErr w:type="spellStart"/>
      <w:r w:rsidR="00CC000E" w:rsidRPr="00CC000E">
        <w:t>service_start_date</w:t>
      </w:r>
      <w:proofErr w:type="spellEnd"/>
      <w:r w:rsidR="00CC000E" w:rsidRPr="00CC000E">
        <w:t xml:space="preserve">}} </w:t>
      </w:r>
      <w:r>
        <w:t xml:space="preserve">till </w:t>
      </w:r>
      <w:r w:rsidR="00CC000E" w:rsidRPr="00CC000E">
        <w:t>{{</w:t>
      </w:r>
      <w:proofErr w:type="spellStart"/>
      <w:r w:rsidR="00CC000E" w:rsidRPr="00CC000E">
        <w:t>service_end_date</w:t>
      </w:r>
      <w:proofErr w:type="spellEnd"/>
      <w:r w:rsidR="00CC000E" w:rsidRPr="00CC000E">
        <w:t>}}</w:t>
      </w:r>
      <w:r>
        <w:t xml:space="preserve">  - </w:t>
      </w:r>
      <w:r w:rsidR="00432D5A" w:rsidRPr="00432D5A">
        <w:t>{{</w:t>
      </w:r>
      <w:proofErr w:type="spellStart"/>
      <w:r w:rsidR="00432D5A" w:rsidRPr="00432D5A">
        <w:t>service_term_label</w:t>
      </w:r>
      <w:proofErr w:type="spellEnd"/>
      <w:r w:rsidR="00432D5A" w:rsidRPr="00432D5A">
        <w:t>}}</w:t>
      </w:r>
    </w:p>
    <w:p w14:paraId="17184483" w14:textId="77777777" w:rsidR="00EA53D5" w:rsidRDefault="00EA53D5">
      <w:pPr>
        <w:pStyle w:val="PDParagraphDefault"/>
      </w:pPr>
    </w:p>
    <w:p w14:paraId="19091DF9" w14:textId="77777777" w:rsidR="00EA53D5" w:rsidRDefault="00EA53D5">
      <w:pPr>
        <w:pStyle w:val="PDParagraphDefault"/>
      </w:pPr>
    </w:p>
    <w:p w14:paraId="0DCF9EC5" w14:textId="77777777" w:rsidR="00EA53D5" w:rsidRDefault="00EA53D5">
      <w:pPr>
        <w:spacing w:after="0" w:line="240" w:lineRule="auto"/>
      </w:pPr>
    </w:p>
    <w:tbl>
      <w:tblPr>
        <w:tblStyle w:val="TableGrid"/>
        <w:tblW w:w="0" w:type="auto"/>
        <w:jc w:val="center"/>
        <w:tblLook w:val="04A0" w:firstRow="1" w:lastRow="0" w:firstColumn="1" w:lastColumn="0" w:noHBand="0" w:noVBand="1"/>
      </w:tblPr>
      <w:tblGrid>
        <w:gridCol w:w="10698"/>
      </w:tblGrid>
      <w:tr w:rsidR="00EA53D5" w14:paraId="3F9E1981" w14:textId="77777777">
        <w:trPr>
          <w:jc w:val="center"/>
        </w:trPr>
        <w:tc>
          <w:tcPr>
            <w:tcW w:w="10714" w:type="dxa"/>
            <w:shd w:val="clear" w:color="auto" w:fill="93CDDC"/>
          </w:tcPr>
          <w:p w14:paraId="710A9FB7" w14:textId="77777777" w:rsidR="00EA53D5" w:rsidRDefault="00BE3CAE">
            <w:pPr>
              <w:jc w:val="center"/>
            </w:pPr>
            <w:r>
              <w:rPr>
                <w:b/>
                <w:bCs/>
                <w:sz w:val="23"/>
                <w:szCs w:val="23"/>
              </w:rPr>
              <w:t>SAAS SERVICE AGREEMENT:</w:t>
            </w:r>
          </w:p>
        </w:tc>
      </w:tr>
    </w:tbl>
    <w:p w14:paraId="2F45449A" w14:textId="77777777" w:rsidR="00EA53D5" w:rsidRDefault="00EA53D5">
      <w:pPr>
        <w:spacing w:after="0" w:line="240" w:lineRule="auto"/>
      </w:pPr>
    </w:p>
    <w:p w14:paraId="0F65A084" w14:textId="5B8EA154" w:rsidR="00EA53D5" w:rsidRPr="00734441" w:rsidRDefault="00BE3CAE">
      <w:pPr>
        <w:pStyle w:val="PDParagraphDefault"/>
        <w:jc w:val="both"/>
        <w:rPr>
          <w:lang w:val="en-IN"/>
        </w:rPr>
        <w:sectPr w:rsidR="00EA53D5" w:rsidRPr="00734441">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r w:rsidR="00CC000E" w:rsidRPr="00CC000E">
        <w:rPr>
          <w:b/>
          <w:bCs/>
        </w:rPr>
        <w:t>{{Effective Date}}</w:t>
      </w:r>
      <w:r>
        <w:t xml:space="preserve"> (the “Effective Date”) between </w:t>
      </w:r>
      <w:r>
        <w:rPr>
          <w:b/>
          <w:bCs/>
        </w:rPr>
        <w:t>CloudFuze, Inc.</w:t>
      </w:r>
      <w:r>
        <w:t xml:space="preserve"> with a place of business at </w:t>
      </w:r>
      <w:r w:rsidR="00734441" w:rsidRPr="00734441">
        <w:rPr>
          <w:lang w:val="en-IN"/>
        </w:rPr>
        <w:t>5540 Centerview Dr, Ste 204, PMB 751561, Raleigh, North Carolina 27606</w:t>
      </w:r>
      <w:r w:rsidR="00734441">
        <w:rPr>
          <w:lang w:val="en-IN"/>
        </w:rPr>
        <w:t xml:space="preserve"> </w:t>
      </w:r>
      <w:r>
        <w:t>(“Company”), and the Customer listed above (“Customer”). This Agreement includes and incorporates the above Order Form, In Scope Clouds and Applications,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w:t>
      </w:r>
      <w:r w:rsidR="00432D5A">
        <w:t xml:space="preserve"> </w:t>
      </w:r>
      <w:r>
        <w:t>hereof.</w:t>
      </w:r>
    </w:p>
    <w:tbl>
      <w:tblPr>
        <w:tblStyle w:val="PDRowItem"/>
        <w:tblW w:w="0" w:type="auto"/>
        <w:jc w:val="center"/>
        <w:tblInd w:w="0" w:type="dxa"/>
        <w:tblLook w:val="04A0" w:firstRow="1" w:lastRow="0" w:firstColumn="1" w:lastColumn="0" w:noHBand="0" w:noVBand="1"/>
      </w:tblPr>
      <w:tblGrid>
        <w:gridCol w:w="5357"/>
        <w:gridCol w:w="5357"/>
      </w:tblGrid>
      <w:tr w:rsidR="00EA53D5" w14:paraId="6B055E87" w14:textId="77777777">
        <w:trPr>
          <w:jc w:val="center"/>
        </w:trPr>
        <w:tc>
          <w:tcPr>
            <w:tcW w:w="5357" w:type="dxa"/>
          </w:tcPr>
          <w:p w14:paraId="48CB8FE4" w14:textId="77777777" w:rsidR="00EA53D5" w:rsidRDefault="00BE3CAE">
            <w:pPr>
              <w:pStyle w:val="PDParagraphDefault"/>
            </w:pPr>
            <w:r>
              <w:rPr>
                <w:b/>
                <w:bCs/>
                <w:u w:val="single"/>
              </w:rPr>
              <w:lastRenderedPageBreak/>
              <w:t>For CloudFuze, Inc.</w:t>
            </w:r>
          </w:p>
          <w:p w14:paraId="445BF08D" w14:textId="77777777" w:rsidR="00EA53D5" w:rsidRDefault="00EA53D5">
            <w:pPr>
              <w:spacing w:after="0" w:line="240" w:lineRule="auto"/>
            </w:pPr>
          </w:p>
          <w:p w14:paraId="16281915" w14:textId="77777777" w:rsidR="00EA53D5" w:rsidRDefault="00EA53D5">
            <w:pPr>
              <w:pStyle w:val="PDParagraphDefault"/>
            </w:pPr>
          </w:p>
          <w:p w14:paraId="1B56F586" w14:textId="77777777" w:rsidR="00EA53D5" w:rsidRDefault="00BE3CAE">
            <w:pPr>
              <w:pStyle w:val="PDParagraphDefault"/>
            </w:pPr>
            <w:r>
              <w:t>By :     _________________________________</w:t>
            </w:r>
          </w:p>
          <w:p w14:paraId="7215E6AD" w14:textId="77777777" w:rsidR="00EA53D5" w:rsidRDefault="00EA53D5">
            <w:pPr>
              <w:pStyle w:val="PDParagraphDefault"/>
            </w:pPr>
          </w:p>
          <w:p w14:paraId="4D3F6240" w14:textId="77777777" w:rsidR="00EA53D5" w:rsidRDefault="00BE3CAE">
            <w:pPr>
              <w:pStyle w:val="PDParagraphDefault"/>
            </w:pPr>
            <w:r>
              <w:t>Name: _________________________________</w:t>
            </w:r>
          </w:p>
          <w:p w14:paraId="13A8FE34" w14:textId="77777777" w:rsidR="00EA53D5" w:rsidRDefault="00EA53D5">
            <w:pPr>
              <w:pStyle w:val="PDParagraphDefault"/>
            </w:pPr>
          </w:p>
          <w:p w14:paraId="552CD945" w14:textId="77777777" w:rsidR="00EA53D5" w:rsidRDefault="00BE3CAE">
            <w:pPr>
              <w:pStyle w:val="PDParagraphDefault"/>
            </w:pPr>
            <w:r>
              <w:t>Title :   _________________________________</w:t>
            </w:r>
          </w:p>
          <w:p w14:paraId="349817BD" w14:textId="77777777" w:rsidR="00EA53D5" w:rsidRDefault="00EA53D5">
            <w:pPr>
              <w:pStyle w:val="PDParagraphDefault"/>
            </w:pPr>
          </w:p>
          <w:p w14:paraId="6D320097" w14:textId="3DB24A2E" w:rsidR="00EA53D5" w:rsidRDefault="00BE3CAE" w:rsidP="004F2BB1">
            <w:pPr>
              <w:pStyle w:val="PDParagraphDefault"/>
            </w:pPr>
            <w:r>
              <w:t>Date :  _________________________________</w:t>
            </w:r>
          </w:p>
        </w:tc>
        <w:tc>
          <w:tcPr>
            <w:tcW w:w="5357" w:type="dxa"/>
          </w:tcPr>
          <w:p w14:paraId="324DA089" w14:textId="416343D8" w:rsidR="00EA53D5" w:rsidRDefault="00BE3CAE">
            <w:pPr>
              <w:pStyle w:val="PDParagraphDefault"/>
            </w:pPr>
            <w:r>
              <w:rPr>
                <w:b/>
                <w:bCs/>
                <w:u w:val="single"/>
              </w:rPr>
              <w:t xml:space="preserve">For </w:t>
            </w:r>
            <w:r w:rsidR="00CC000E" w:rsidRPr="00CC000E">
              <w:rPr>
                <w:b/>
                <w:bCs/>
                <w:u w:val="single"/>
              </w:rPr>
              <w:t>{{</w:t>
            </w:r>
            <w:proofErr w:type="spellStart"/>
            <w:r w:rsidR="00CC000E" w:rsidRPr="00CC000E">
              <w:rPr>
                <w:b/>
                <w:bCs/>
                <w:u w:val="single"/>
              </w:rPr>
              <w:t>Company_Name</w:t>
            </w:r>
            <w:proofErr w:type="spellEnd"/>
            <w:r w:rsidR="00CC000E" w:rsidRPr="00CC000E">
              <w:rPr>
                <w:b/>
                <w:bCs/>
                <w:u w:val="single"/>
              </w:rPr>
              <w:t>}}</w:t>
            </w:r>
          </w:p>
          <w:p w14:paraId="67146F06" w14:textId="77777777" w:rsidR="00EA53D5" w:rsidRDefault="00EA53D5">
            <w:pPr>
              <w:spacing w:after="0" w:line="240" w:lineRule="auto"/>
            </w:pPr>
          </w:p>
          <w:p w14:paraId="15F42F6B" w14:textId="77777777" w:rsidR="00EA53D5" w:rsidRDefault="00EA53D5">
            <w:pPr>
              <w:pStyle w:val="PDParagraphDefault"/>
            </w:pPr>
          </w:p>
          <w:p w14:paraId="53CBE779" w14:textId="77777777" w:rsidR="00EA53D5" w:rsidRDefault="00BE3CAE">
            <w:pPr>
              <w:pStyle w:val="PDParagraphDefault"/>
            </w:pPr>
            <w:r>
              <w:t>By :     _________________________________</w:t>
            </w:r>
          </w:p>
          <w:p w14:paraId="507BF15C" w14:textId="77777777" w:rsidR="00EA53D5" w:rsidRDefault="00EA53D5">
            <w:pPr>
              <w:pStyle w:val="PDParagraphDefault"/>
            </w:pPr>
          </w:p>
          <w:p w14:paraId="3DE73F8C" w14:textId="77777777" w:rsidR="00EA53D5" w:rsidRDefault="00BE3CAE">
            <w:pPr>
              <w:pStyle w:val="PDParagraphDefault"/>
            </w:pPr>
            <w:r>
              <w:t>Name: _________________________________</w:t>
            </w:r>
          </w:p>
          <w:p w14:paraId="6B7DB1A0" w14:textId="77777777" w:rsidR="00EA53D5" w:rsidRDefault="00EA53D5">
            <w:pPr>
              <w:pStyle w:val="PDParagraphDefault"/>
            </w:pPr>
          </w:p>
          <w:p w14:paraId="50144A2D" w14:textId="77777777" w:rsidR="00EA53D5" w:rsidRDefault="00BE3CAE">
            <w:pPr>
              <w:pStyle w:val="PDParagraphDefault"/>
            </w:pPr>
            <w:r>
              <w:t>Title :   _________________________________</w:t>
            </w:r>
          </w:p>
          <w:p w14:paraId="356E6E59" w14:textId="77777777" w:rsidR="00EA53D5" w:rsidRDefault="00EA53D5">
            <w:pPr>
              <w:pStyle w:val="PDParagraphDefault"/>
            </w:pPr>
          </w:p>
          <w:p w14:paraId="688C298A" w14:textId="77777777" w:rsidR="00EA53D5" w:rsidRDefault="00BE3CAE">
            <w:pPr>
              <w:pStyle w:val="PDParagraphDefault"/>
            </w:pPr>
            <w:r>
              <w:t>Date :  _________________________________</w:t>
            </w:r>
          </w:p>
          <w:p w14:paraId="03E1083A" w14:textId="15DB1CE0" w:rsidR="00EA53D5" w:rsidRDefault="00EA53D5"/>
        </w:tc>
      </w:tr>
    </w:tbl>
    <w:tbl>
      <w:tblPr>
        <w:tblStyle w:val="CustomGrid538265546373969"/>
        <w:tblW w:w="0" w:type="auto"/>
        <w:jc w:val="center"/>
        <w:tblLook w:val="04A0" w:firstRow="1" w:lastRow="0" w:firstColumn="1" w:lastColumn="0" w:noHBand="0" w:noVBand="1"/>
      </w:tblPr>
      <w:tblGrid>
        <w:gridCol w:w="10714"/>
      </w:tblGrid>
      <w:tr w:rsidR="00EA53D5" w14:paraId="00F848B5" w14:textId="77777777" w:rsidTr="5FDBD0CE">
        <w:trPr>
          <w:jc w:val="center"/>
        </w:trPr>
        <w:tc>
          <w:tcPr>
            <w:tcW w:w="10714" w:type="dxa"/>
            <w:shd w:val="clear" w:color="auto" w:fill="93CDDC"/>
          </w:tcPr>
          <w:p w14:paraId="4808497E" w14:textId="68C45891" w:rsidR="00EA53D5" w:rsidRDefault="003A3AF8" w:rsidP="5FDBD0CE">
            <w:pPr>
              <w:jc w:val="center"/>
              <w:rPr>
                <w:b/>
                <w:bCs/>
                <w:strike/>
                <w:sz w:val="23"/>
                <w:szCs w:val="23"/>
              </w:rPr>
            </w:pPr>
            <w:r>
              <w:rPr>
                <w:b/>
                <w:bCs/>
                <w:sz w:val="23"/>
                <w:szCs w:val="23"/>
              </w:rPr>
              <w:t>TERMS AND CONDITIONS</w:t>
            </w:r>
          </w:p>
        </w:tc>
      </w:tr>
    </w:tbl>
    <w:p w14:paraId="500A0ABD" w14:textId="77777777" w:rsidR="00EA53D5" w:rsidRDefault="00EA53D5" w:rsidP="5FDBD0CE">
      <w:pPr>
        <w:spacing w:after="0" w:line="240" w:lineRule="auto"/>
        <w:rPr>
          <w:strike/>
        </w:rPr>
      </w:pPr>
    </w:p>
    <w:p w14:paraId="64399FB9" w14:textId="77777777" w:rsidR="005B2C9A" w:rsidRDefault="005B2C9A" w:rsidP="005B2C9A">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F1A0807" w14:textId="77777777" w:rsidR="00EA53D5" w:rsidRDefault="00EA53D5">
      <w:pPr>
        <w:spacing w:after="0" w:line="240" w:lineRule="auto"/>
      </w:pPr>
    </w:p>
    <w:tbl>
      <w:tblPr>
        <w:tblStyle w:val="CustomGrid538265546682045"/>
        <w:tblW w:w="0" w:type="auto"/>
        <w:jc w:val="center"/>
        <w:tblLook w:val="04A0" w:firstRow="1" w:lastRow="0" w:firstColumn="1" w:lastColumn="0" w:noHBand="0" w:noVBand="1"/>
      </w:tblPr>
      <w:tblGrid>
        <w:gridCol w:w="10714"/>
      </w:tblGrid>
      <w:tr w:rsidR="00EA53D5" w14:paraId="4D929585" w14:textId="77777777" w:rsidTr="5FDBD0CE">
        <w:trPr>
          <w:jc w:val="center"/>
        </w:trPr>
        <w:tc>
          <w:tcPr>
            <w:tcW w:w="10714" w:type="dxa"/>
            <w:shd w:val="clear" w:color="auto" w:fill="93CDDC"/>
          </w:tcPr>
          <w:p w14:paraId="34B2E1F0" w14:textId="67ABD848" w:rsidR="00EA53D5" w:rsidRDefault="005B2C9A" w:rsidP="5FDBD0CE">
            <w:pPr>
              <w:jc w:val="center"/>
              <w:rPr>
                <w:b/>
                <w:bCs/>
                <w:strike/>
                <w:sz w:val="23"/>
                <w:szCs w:val="23"/>
              </w:rPr>
            </w:pPr>
            <w:r>
              <w:rPr>
                <w:b/>
                <w:bCs/>
                <w:sz w:val="23"/>
                <w:szCs w:val="23"/>
              </w:rPr>
              <w:t>RESTRICTIONS AND RESPONSIBILITIES</w:t>
            </w:r>
          </w:p>
        </w:tc>
      </w:tr>
    </w:tbl>
    <w:p w14:paraId="0B7EE749" w14:textId="77777777" w:rsidR="00EA53D5" w:rsidRDefault="00EA53D5" w:rsidP="5FDBD0CE">
      <w:pPr>
        <w:spacing w:after="0" w:line="240" w:lineRule="auto"/>
        <w:rPr>
          <w:strike/>
        </w:rPr>
      </w:pPr>
    </w:p>
    <w:p w14:paraId="0304D656" w14:textId="7C1BB3D2" w:rsidR="0063023E" w:rsidRDefault="0063023E" w:rsidP="007F0286">
      <w:pPr>
        <w:pStyle w:val="PDParagraphDefault"/>
        <w:jc w:val="both"/>
        <w:sectPr w:rsidR="0063023E" w:rsidSect="0063023E">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w:t>
      </w:r>
      <w:r>
        <w:lastRenderedPageBreak/>
        <w:t>from an alleged violation of the foregoing or otherwise from Customer’s use of Services. Although Company has no obligation to monitor Customer’s use of the Services, Company may do so and may 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w:t>
      </w:r>
      <w:r>
        <w:tab/>
        <w:t>consent</w:t>
      </w:r>
    </w:p>
    <w:tbl>
      <w:tblPr>
        <w:tblStyle w:val="CustomGrid538265547203814"/>
        <w:tblW w:w="0" w:type="auto"/>
        <w:jc w:val="center"/>
        <w:tblLook w:val="04A0" w:firstRow="1" w:lastRow="0" w:firstColumn="1" w:lastColumn="0" w:noHBand="0" w:noVBand="1"/>
      </w:tblPr>
      <w:tblGrid>
        <w:gridCol w:w="10714"/>
      </w:tblGrid>
      <w:tr w:rsidR="00EA53D5" w:rsidRPr="007F0286" w14:paraId="6F53344F" w14:textId="77777777">
        <w:trPr>
          <w:jc w:val="center"/>
        </w:trPr>
        <w:tc>
          <w:tcPr>
            <w:tcW w:w="10714" w:type="dxa"/>
            <w:shd w:val="clear" w:color="auto" w:fill="93CDDC"/>
          </w:tcPr>
          <w:p w14:paraId="0693CE04" w14:textId="77777777" w:rsidR="00EA53D5" w:rsidRPr="007F0286" w:rsidRDefault="00BE3CAE" w:rsidP="003A3AF8">
            <w:pPr>
              <w:ind w:left="0"/>
              <w:jc w:val="center"/>
              <w:rPr>
                <w:sz w:val="24"/>
                <w:szCs w:val="24"/>
              </w:rPr>
            </w:pPr>
            <w:r>
              <w:rPr>
                <w:b/>
                <w:bCs/>
                <w:sz w:val="24"/>
                <w:szCs w:val="24"/>
                <w:shd w:val="clear" w:color="auto" w:fill="B6DDE8"/>
              </w:rPr>
              <w:lastRenderedPageBreak/>
              <w:t>CONFIDENTIALITY, PROPRIETARY RIGHTS</w:t>
            </w:r>
          </w:p>
        </w:tc>
      </w:tr>
    </w:tbl>
    <w:p w14:paraId="19B7B13F" w14:textId="2F4B5049" w:rsidR="0061572B" w:rsidRPr="007F0286" w:rsidRDefault="0061572B" w:rsidP="727638DE">
      <w:pPr>
        <w:pStyle w:val="PDParagraphDefault"/>
        <w:jc w:val="both"/>
        <w:rPr>
          <w:sz w:val="24"/>
          <w:szCs w:val="24"/>
        </w:rPr>
      </w:pPr>
      <w:r>
        <w:rPr>
          <w:sz w:val="24"/>
          <w:szCs w:val="24"/>
        </w:rPr>
        <w:t>Each party (the “Receiving Party”) understands that the other party (the “Disclosing Party”) has disclosed or may disclose business, technical or financial information relating to the Disclosing Party’s business in connection with this Agreement (hereinafter referred to as “Proprietary Information” of the Disclosing Party). For the avoidance of doubt, Proprietary Information shall not include information acquired from a third party by the newsroom of or other editorial contributors to the Customer.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to collect and analyze limited metadata relating to the provision, use, and performance of the Services and related systems and technologies. Such metadata may include user email addresses, file and folder names, timestamps, file/folder paths and IDs, and file sizes. This information is collected strictly for the purposes of (i) delivering actionable governance insights and visibility into Customer's SaaS and AI environment, (ii) guiding Customer's use of the platform and informing adoption recommendations to maximize the value of the Services, (iii) monitoring and improving the performance, reliability, and functionality of the Services, and (iv) identifying stale, unused, or anomalous licenses, applications, or access grants to enable remediation and risk reduction.</w:t>
      </w:r>
    </w:p>
    <w:p w14:paraId="031DD2E1" w14:textId="77777777" w:rsidR="0061572B" w:rsidRPr="007F0286" w:rsidRDefault="0061572B" w:rsidP="0061572B">
      <w:pPr>
        <w:pStyle w:val="PDParagraphDefault"/>
        <w:jc w:val="both"/>
        <w:rPr>
          <w:sz w:val="24"/>
          <w:szCs w:val="24"/>
        </w:rPr>
      </w:pPr>
      <w:r>
        <w:rPr>
          <w:sz w:val="24"/>
          <w:szCs w:val="24"/>
        </w:rPr>
        <w:lastRenderedPageBreak/>
        <w:t>All such metadata will be stored securely in the assigned project server for the duration of the engagement. Upon project completion, and following client approval, Company will decommission the assigned instance and permanently delete all collected metadata. A formal data clearance certificate will be provided to the client confirming the deletion.</w:t>
      </w:r>
    </w:p>
    <w:p w14:paraId="2A2FA4BB" w14:textId="77777777" w:rsidR="0061572B" w:rsidRPr="007F0286" w:rsidRDefault="0061572B" w:rsidP="0061572B">
      <w:pPr>
        <w:pStyle w:val="PDParagraphDefault"/>
        <w:jc w:val="both"/>
        <w:rPr>
          <w:sz w:val="24"/>
          <w:szCs w:val="24"/>
        </w:rPr>
      </w:pPr>
      <w:r>
        <w:rPr>
          <w:sz w:val="24"/>
          <w:szCs w:val="24"/>
        </w:rPr>
        <w:t>For clarity, Company shall not access or use the underlying content of Customer Data. Any disclosure of metadata will only be made in aggregate or de-identified form in connection with its business.</w:t>
      </w:r>
    </w:p>
    <w:p w14:paraId="00CF6D1C" w14:textId="77777777" w:rsidR="0061572B" w:rsidRPr="007F0286" w:rsidRDefault="0061572B" w:rsidP="0061572B">
      <w:pPr>
        <w:pStyle w:val="PDParagraphDefault"/>
        <w:jc w:val="both"/>
        <w:rPr>
          <w:sz w:val="24"/>
          <w:szCs w:val="24"/>
        </w:rPr>
      </w:pPr>
      <w:r>
        <w:rPr>
          <w:sz w:val="24"/>
          <w:szCs w:val="24"/>
        </w:rPr>
        <w:t>No rights or licenses are granted except as expressly set forth herein.</w:t>
      </w:r>
    </w:p>
    <w:p w14:paraId="79519663" w14:textId="77777777" w:rsidR="00EA53D5" w:rsidRDefault="00BE3CAE">
      <w:pPr>
        <w:pStyle w:val="PDParagraphDefault"/>
        <w:jc w:val="both"/>
      </w:pPr>
      <w:r>
        <w:rPr>
          <w:sz w:val="23"/>
          <w:szCs w:val="23"/>
        </w:rPr>
        <w:t xml:space="preserve"> </w:t>
      </w:r>
    </w:p>
    <w:p w14:paraId="4A03560A" w14:textId="77777777" w:rsidR="00EA53D5" w:rsidRDefault="00EA53D5">
      <w:pPr>
        <w:spacing w:after="0" w:line="240" w:lineRule="auto"/>
      </w:pPr>
    </w:p>
    <w:tbl>
      <w:tblPr>
        <w:tblStyle w:val="CustomGrid538265547600731"/>
        <w:tblW w:w="0" w:type="auto"/>
        <w:jc w:val="center"/>
        <w:tblLook w:val="04A0" w:firstRow="1" w:lastRow="0" w:firstColumn="1" w:lastColumn="0" w:noHBand="0" w:noVBand="1"/>
      </w:tblPr>
      <w:tblGrid>
        <w:gridCol w:w="10714"/>
      </w:tblGrid>
      <w:tr w:rsidR="00EA53D5" w14:paraId="17E44DA9" w14:textId="77777777" w:rsidTr="5FDBD0CE">
        <w:trPr>
          <w:jc w:val="center"/>
        </w:trPr>
        <w:tc>
          <w:tcPr>
            <w:tcW w:w="10714" w:type="dxa"/>
            <w:shd w:val="clear" w:color="auto" w:fill="93CDDC"/>
          </w:tcPr>
          <w:p w14:paraId="4F8AB8E7" w14:textId="4DCE7D78" w:rsidR="00EA53D5" w:rsidRPr="003A3AF8" w:rsidRDefault="0063023E" w:rsidP="003A3AF8">
            <w:pPr>
              <w:jc w:val="center"/>
              <w:rPr>
                <w:b/>
                <w:bCs/>
                <w:strike/>
                <w:sz w:val="23"/>
                <w:szCs w:val="23"/>
              </w:rPr>
            </w:pPr>
            <w:r>
              <w:rPr>
                <w:b/>
                <w:bCs/>
                <w:sz w:val="23"/>
                <w:szCs w:val="23"/>
                <w:shd w:val="clear" w:color="auto" w:fill="B6DDE8"/>
              </w:rPr>
              <w:t>PAYMENT OF FEES</w:t>
            </w:r>
          </w:p>
        </w:tc>
      </w:tr>
    </w:tbl>
    <w:p w14:paraId="2C841AC5" w14:textId="77777777" w:rsidR="00EA53D5" w:rsidRDefault="00EA53D5" w:rsidP="5FDBD0CE">
      <w:pPr>
        <w:spacing w:after="0" w:line="240" w:lineRule="auto"/>
        <w:rPr>
          <w:strike/>
        </w:rPr>
      </w:pPr>
    </w:p>
    <w:p w14:paraId="4BAEEEA6" w14:textId="77777777" w:rsidR="0063023E" w:rsidRDefault="0063023E" w:rsidP="0063023E">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1064248" w14:textId="77777777" w:rsidR="0063023E" w:rsidRDefault="0063023E" w:rsidP="0063023E">
      <w:pPr>
        <w:pStyle w:val="PDParagraphDefault"/>
        <w:jc w:val="both"/>
      </w:pPr>
      <w:r>
        <w:rPr>
          <w:sz w:val="24"/>
          <w:szCs w:val="24"/>
        </w:rPr>
        <w:t xml:space="preserve"> </w:t>
      </w:r>
    </w:p>
    <w:p w14:paraId="38296DD1" w14:textId="77777777" w:rsidR="0063023E" w:rsidRDefault="0063023E" w:rsidP="0063023E">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32F8F23A" w14:textId="54FA5693" w:rsidR="00EA53D5" w:rsidRDefault="00EA53D5" w:rsidP="5FDBD0CE">
      <w:pPr>
        <w:pStyle w:val="PDParagraphDefault"/>
        <w:jc w:val="both"/>
        <w:rPr>
          <w:strike/>
          <w:sz w:val="23"/>
          <w:szCs w:val="23"/>
        </w:rPr>
        <w:sectPr w:rsidR="00EA53D5">
          <w:headerReference w:type="default" r:id="rId13"/>
          <w:footerReference w:type="default" r:id="rId14"/>
          <w:pgSz w:w="12240" w:h="15840" w:code="1"/>
          <w:pgMar w:top="979" w:right="763" w:bottom="979" w:left="763" w:header="240" w:footer="240" w:gutter="0"/>
          <w:cols w:space="720"/>
        </w:sectPr>
      </w:pPr>
    </w:p>
    <w:tbl>
      <w:tblPr>
        <w:tblStyle w:val="CustomGrid538265548398305"/>
        <w:tblW w:w="0" w:type="auto"/>
        <w:jc w:val="center"/>
        <w:tblLook w:val="04A0" w:firstRow="1" w:lastRow="0" w:firstColumn="1" w:lastColumn="0" w:noHBand="0" w:noVBand="1"/>
      </w:tblPr>
      <w:tblGrid>
        <w:gridCol w:w="10714"/>
      </w:tblGrid>
      <w:tr w:rsidR="00EA53D5" w14:paraId="0190AC7A" w14:textId="77777777" w:rsidTr="5FDBD0CE">
        <w:trPr>
          <w:jc w:val="center"/>
        </w:trPr>
        <w:tc>
          <w:tcPr>
            <w:tcW w:w="10714" w:type="dxa"/>
            <w:shd w:val="clear" w:color="auto" w:fill="93CDDC"/>
          </w:tcPr>
          <w:p w14:paraId="13716DDE" w14:textId="756DD680" w:rsidR="00EA53D5" w:rsidRDefault="0063023E" w:rsidP="5FDBD0CE">
            <w:pPr>
              <w:jc w:val="center"/>
              <w:rPr>
                <w:b/>
                <w:bCs/>
                <w:strike/>
                <w:sz w:val="24"/>
                <w:szCs w:val="24"/>
              </w:rPr>
            </w:pPr>
            <w:r>
              <w:rPr>
                <w:b/>
                <w:bCs/>
                <w:sz w:val="24"/>
                <w:szCs w:val="24"/>
                <w:shd w:val="clear" w:color="auto" w:fill="B6DDE8"/>
              </w:rPr>
              <w:lastRenderedPageBreak/>
              <w:t>TERM AND TERMINATION</w:t>
            </w:r>
          </w:p>
        </w:tc>
      </w:tr>
    </w:tbl>
    <w:p w14:paraId="26357B18" w14:textId="77777777" w:rsidR="00EA53D5" w:rsidRDefault="00EA53D5" w:rsidP="5FDBD0CE">
      <w:pPr>
        <w:spacing w:after="0" w:line="240" w:lineRule="auto"/>
        <w:rPr>
          <w:strike/>
        </w:rPr>
      </w:pPr>
    </w:p>
    <w:p w14:paraId="09B698DB" w14:textId="77777777" w:rsidR="0063023E" w:rsidRDefault="0063023E" w:rsidP="0063023E">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3D12C07B" w14:textId="77777777" w:rsidR="0063023E" w:rsidRDefault="0063023E" w:rsidP="0063023E">
      <w:pPr>
        <w:pStyle w:val="PDParagraphDefault"/>
        <w:jc w:val="both"/>
      </w:pPr>
      <w:r>
        <w:t xml:space="preserve"> </w:t>
      </w:r>
    </w:p>
    <w:p w14:paraId="208F76BD" w14:textId="70B608E2" w:rsidR="00EA53D5" w:rsidRDefault="0063023E" w:rsidP="0063023E">
      <w:pPr>
        <w:spacing w:after="0" w:line="240" w:lineRule="auto"/>
      </w:pPr>
      <w:r>
        <w:rPr>
          <w:rFonts w:ascii="Arial" w:hAnsi="Arial" w:cs="Arial"/>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r>
        <w:rPr>
          <w:sz w:val="24"/>
          <w:szCs w:val="24"/>
        </w:rPr>
        <w:t>.</w:t>
      </w:r>
      <w:r>
        <w:rPr>
          <w:sz w:val="24"/>
          <w:szCs w:val="24"/>
        </w:rPr>
        <w:br/>
      </w:r>
    </w:p>
    <w:tbl>
      <w:tblPr>
        <w:tblStyle w:val="CustomGrid538265548846853"/>
        <w:tblW w:w="0" w:type="auto"/>
        <w:jc w:val="center"/>
        <w:tblLook w:val="04A0" w:firstRow="1" w:lastRow="0" w:firstColumn="1" w:lastColumn="0" w:noHBand="0" w:noVBand="1"/>
      </w:tblPr>
      <w:tblGrid>
        <w:gridCol w:w="10714"/>
      </w:tblGrid>
      <w:tr w:rsidR="00EA53D5" w14:paraId="0ABCE2B6" w14:textId="77777777" w:rsidTr="5FDBD0CE">
        <w:trPr>
          <w:jc w:val="center"/>
        </w:trPr>
        <w:tc>
          <w:tcPr>
            <w:tcW w:w="10714" w:type="dxa"/>
            <w:shd w:val="clear" w:color="auto" w:fill="93CDDC"/>
          </w:tcPr>
          <w:p w14:paraId="17900282" w14:textId="4B15B1B3" w:rsidR="00EA53D5" w:rsidRPr="007F0286" w:rsidRDefault="0063023E" w:rsidP="007F0286">
            <w:pPr>
              <w:jc w:val="center"/>
              <w:rPr>
                <w:strike/>
              </w:rPr>
            </w:pPr>
            <w:r>
              <w:rPr>
                <w:b/>
                <w:bCs/>
                <w:sz w:val="24"/>
                <w:szCs w:val="24"/>
                <w:shd w:val="clear" w:color="auto" w:fill="B6DDE8"/>
              </w:rPr>
              <w:t>WARRANTY AND DISCLAIMER</w:t>
            </w:r>
          </w:p>
        </w:tc>
      </w:tr>
    </w:tbl>
    <w:p w14:paraId="0B521D69" w14:textId="77777777" w:rsidR="00EA53D5" w:rsidRDefault="00EA53D5" w:rsidP="5FDBD0CE">
      <w:pPr>
        <w:spacing w:after="0" w:line="240" w:lineRule="auto"/>
        <w:rPr>
          <w:strike/>
        </w:rPr>
      </w:pPr>
    </w:p>
    <w:p w14:paraId="6901DA4A" w14:textId="77777777" w:rsidR="0063023E" w:rsidRDefault="0063023E" w:rsidP="0063023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72026D9" w14:textId="77777777" w:rsidR="0063023E" w:rsidRDefault="0063023E" w:rsidP="0063023E">
      <w:pPr>
        <w:pStyle w:val="PDParagraphDefault"/>
        <w:jc w:val="both"/>
      </w:pPr>
      <w:r>
        <w:rPr>
          <w:sz w:val="24"/>
          <w:szCs w:val="24"/>
        </w:rPr>
        <w:t xml:space="preserve"> </w:t>
      </w:r>
    </w:p>
    <w:p w14:paraId="777EFDC3" w14:textId="77777777" w:rsidR="0063023E" w:rsidRDefault="0063023E" w:rsidP="0063023E">
      <w:pPr>
        <w:pStyle w:val="PDParagraphDefault"/>
        <w:jc w:val="both"/>
        <w:sectPr w:rsidR="0063023E" w:rsidSect="0063023E">
          <w:headerReference w:type="default" r:id="rId15"/>
          <w:footerReference w:type="default" r:id="rId16"/>
          <w:pgSz w:w="12240" w:h="15840" w:code="1"/>
          <w:pgMar w:top="979" w:right="763" w:bottom="979" w:left="763" w:header="240" w:footer="240" w:gutter="0"/>
          <w:cols w:space="720"/>
        </w:sectPr>
      </w:pPr>
      <w:r>
        <w:rPr>
          <w:sz w:val="24"/>
          <w:szCs w:val="24"/>
        </w:rPr>
        <w:t>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LIMITED TO, IMPLIED WARRANTIES OF MERCHANTABILITY AND FITNESS FOR A PARTICULAR PURPOSE AND NON-INFRINGEMENT.</w:t>
      </w:r>
    </w:p>
    <w:tbl>
      <w:tblPr>
        <w:tblStyle w:val="CustomGrid538265549718899"/>
        <w:tblW w:w="0" w:type="auto"/>
        <w:jc w:val="center"/>
        <w:tblLook w:val="04A0" w:firstRow="1" w:lastRow="0" w:firstColumn="1" w:lastColumn="0" w:noHBand="0" w:noVBand="1"/>
      </w:tblPr>
      <w:tblGrid>
        <w:gridCol w:w="10714"/>
      </w:tblGrid>
      <w:tr w:rsidR="00EA53D5" w14:paraId="145FF578" w14:textId="77777777" w:rsidTr="5FDBD0CE">
        <w:trPr>
          <w:jc w:val="center"/>
        </w:trPr>
        <w:tc>
          <w:tcPr>
            <w:tcW w:w="10714" w:type="dxa"/>
            <w:shd w:val="clear" w:color="auto" w:fill="93CDDC"/>
          </w:tcPr>
          <w:p w14:paraId="4786AB21" w14:textId="1933357C" w:rsidR="00EA53D5" w:rsidRDefault="0063023E" w:rsidP="5FDBD0CE">
            <w:pPr>
              <w:jc w:val="center"/>
              <w:rPr>
                <w:b/>
                <w:bCs/>
                <w:strike/>
                <w:sz w:val="24"/>
                <w:szCs w:val="24"/>
              </w:rPr>
            </w:pPr>
            <w:r>
              <w:rPr>
                <w:b/>
                <w:bCs/>
                <w:sz w:val="24"/>
                <w:szCs w:val="24"/>
                <w:shd w:val="clear" w:color="auto" w:fill="B6DDE8"/>
              </w:rPr>
              <w:lastRenderedPageBreak/>
              <w:t>INDEMNITY</w:t>
            </w:r>
          </w:p>
        </w:tc>
      </w:tr>
    </w:tbl>
    <w:p w14:paraId="4058C653" w14:textId="77777777" w:rsidR="00EA53D5" w:rsidRDefault="00EA53D5" w:rsidP="5FDBD0CE">
      <w:pPr>
        <w:spacing w:after="0" w:line="240" w:lineRule="auto"/>
        <w:rPr>
          <w:strike/>
        </w:rPr>
      </w:pPr>
    </w:p>
    <w:p w14:paraId="310FC971" w14:textId="77777777" w:rsidR="0063023E" w:rsidRDefault="0063023E" w:rsidP="0063023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5AFCD24" w14:textId="77777777" w:rsidR="0063023E" w:rsidRDefault="0063023E" w:rsidP="0063023E">
      <w:pPr>
        <w:pStyle w:val="PDParagraphDefault"/>
        <w:jc w:val="both"/>
      </w:pPr>
      <w:r>
        <w:rPr>
          <w:sz w:val="24"/>
          <w:szCs w:val="24"/>
        </w:rPr>
        <w:t xml:space="preserve"> </w:t>
      </w:r>
    </w:p>
    <w:p w14:paraId="045DB6CC" w14:textId="77777777" w:rsidR="0063023E" w:rsidRDefault="0063023E" w:rsidP="0063023E">
      <w:pPr>
        <w:pStyle w:val="PDParagraphDefault"/>
        <w:jc w:val="both"/>
      </w:pPr>
      <w:r>
        <w:rPr>
          <w:sz w:val="24"/>
          <w:szCs w:val="24"/>
        </w:rPr>
        <w:t xml:space="preserve">1) Not supplied by Company, </w:t>
      </w:r>
    </w:p>
    <w:p w14:paraId="1A3A65FC" w14:textId="77777777" w:rsidR="0063023E" w:rsidRDefault="0063023E" w:rsidP="0063023E">
      <w:pPr>
        <w:pStyle w:val="PDParagraphDefault"/>
        <w:jc w:val="both"/>
      </w:pPr>
      <w:r>
        <w:rPr>
          <w:sz w:val="24"/>
          <w:szCs w:val="24"/>
        </w:rPr>
        <w:t xml:space="preserve"> </w:t>
      </w:r>
    </w:p>
    <w:p w14:paraId="4D673F06" w14:textId="77777777" w:rsidR="0063023E" w:rsidRDefault="0063023E" w:rsidP="0063023E">
      <w:pPr>
        <w:pStyle w:val="PDParagraphDefault"/>
        <w:jc w:val="both"/>
      </w:pPr>
      <w:r>
        <w:rPr>
          <w:sz w:val="24"/>
          <w:szCs w:val="24"/>
        </w:rPr>
        <w:t xml:space="preserve">2) Made in whole or in part in accordance with Customer specifications, </w:t>
      </w:r>
    </w:p>
    <w:p w14:paraId="0CE9B827" w14:textId="77777777" w:rsidR="0063023E" w:rsidRDefault="0063023E" w:rsidP="0063023E">
      <w:pPr>
        <w:pStyle w:val="PDParagraphDefault"/>
        <w:jc w:val="both"/>
      </w:pPr>
      <w:r>
        <w:rPr>
          <w:sz w:val="24"/>
          <w:szCs w:val="24"/>
        </w:rPr>
        <w:t xml:space="preserve"> </w:t>
      </w:r>
    </w:p>
    <w:p w14:paraId="7D4A6404" w14:textId="77777777" w:rsidR="0063023E" w:rsidRDefault="0063023E" w:rsidP="0063023E">
      <w:pPr>
        <w:pStyle w:val="PDParagraphDefault"/>
        <w:jc w:val="both"/>
      </w:pPr>
      <w:r>
        <w:rPr>
          <w:sz w:val="24"/>
          <w:szCs w:val="24"/>
        </w:rPr>
        <w:t xml:space="preserve">3) That are modified after delivery by Company, </w:t>
      </w:r>
    </w:p>
    <w:p w14:paraId="29EBE1F8" w14:textId="77777777" w:rsidR="0063023E" w:rsidRDefault="0063023E" w:rsidP="0063023E">
      <w:pPr>
        <w:pStyle w:val="PDParagraphDefault"/>
        <w:jc w:val="both"/>
      </w:pPr>
      <w:r>
        <w:rPr>
          <w:sz w:val="24"/>
          <w:szCs w:val="24"/>
        </w:rPr>
        <w:t xml:space="preserve"> </w:t>
      </w:r>
    </w:p>
    <w:p w14:paraId="5948ABF4" w14:textId="77777777" w:rsidR="0063023E" w:rsidRDefault="0063023E" w:rsidP="0063023E">
      <w:pPr>
        <w:pStyle w:val="PDParagraphDefault"/>
        <w:jc w:val="both"/>
      </w:pPr>
      <w:r>
        <w:rPr>
          <w:sz w:val="24"/>
          <w:szCs w:val="24"/>
        </w:rPr>
        <w:t xml:space="preserve">4) Combined with other products, processes or materials where the alleged infringement relates to such combination, </w:t>
      </w:r>
    </w:p>
    <w:p w14:paraId="53F986B5" w14:textId="77777777" w:rsidR="0063023E" w:rsidRDefault="0063023E" w:rsidP="0063023E">
      <w:pPr>
        <w:pStyle w:val="PDParagraphDefault"/>
        <w:jc w:val="both"/>
      </w:pPr>
      <w:r>
        <w:rPr>
          <w:sz w:val="24"/>
          <w:szCs w:val="24"/>
        </w:rPr>
        <w:t xml:space="preserve"> </w:t>
      </w:r>
    </w:p>
    <w:p w14:paraId="26B1AA24" w14:textId="77777777" w:rsidR="0063023E" w:rsidRDefault="0063023E" w:rsidP="0063023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8D8FF7F" w14:textId="77777777" w:rsidR="0063023E" w:rsidRDefault="0063023E" w:rsidP="0063023E">
      <w:pPr>
        <w:pStyle w:val="PDParagraphDefault"/>
        <w:jc w:val="both"/>
      </w:pPr>
      <w:r>
        <w:rPr>
          <w:sz w:val="24"/>
          <w:szCs w:val="24"/>
        </w:rPr>
        <w:t xml:space="preserve"> </w:t>
      </w:r>
    </w:p>
    <w:p w14:paraId="07CE6B81" w14:textId="77777777" w:rsidR="0063023E" w:rsidRDefault="0063023E" w:rsidP="0063023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4FEE877" w14:textId="77777777" w:rsidR="0063023E" w:rsidRDefault="0063023E" w:rsidP="0063023E">
      <w:pPr>
        <w:pStyle w:val="PDParagraphDefault"/>
        <w:jc w:val="both"/>
      </w:pPr>
      <w:r>
        <w:rPr>
          <w:sz w:val="24"/>
          <w:szCs w:val="24"/>
        </w:rPr>
        <w:t xml:space="preserve"> </w:t>
      </w:r>
    </w:p>
    <w:p w14:paraId="1AD78DD6" w14:textId="77777777" w:rsidR="0063023E" w:rsidRDefault="0063023E" w:rsidP="0063023E">
      <w:pPr>
        <w:pStyle w:val="PDParagraphDefault"/>
        <w:jc w:val="both"/>
      </w:pPr>
      <w:r>
        <w:rPr>
          <w:sz w:val="24"/>
          <w:szCs w:val="24"/>
        </w:rPr>
        <w:t>B. Obtain for Customer a license to continue using the Service, or</w:t>
      </w:r>
      <w:r>
        <w:rPr>
          <w:sz w:val="24"/>
          <w:szCs w:val="24"/>
        </w:rPr>
        <w:br/>
      </w:r>
      <w:r>
        <w:rPr>
          <w:sz w:val="24"/>
          <w:szCs w:val="24"/>
        </w:rPr>
        <w:br/>
        <w:t>C. If neither of the foregoing is commercially practicable, terminate this Agreement and Customer’s rights hereunder and provide Customer a refund of any prepaid, unused fees for the Service.</w:t>
      </w:r>
    </w:p>
    <w:p w14:paraId="5B7A7603" w14:textId="5A68F7FF" w:rsidR="0061572B" w:rsidRDefault="0061572B" w:rsidP="0063023E">
      <w:pPr>
        <w:pStyle w:val="PDParagraphDefault"/>
        <w:jc w:val="both"/>
        <w:rPr>
          <w:strike/>
          <w:sz w:val="24"/>
          <w:szCs w:val="24"/>
        </w:rPr>
      </w:pPr>
    </w:p>
    <w:p w14:paraId="040E350C" w14:textId="3E08C55F" w:rsidR="0061572B" w:rsidRDefault="0061572B" w:rsidP="5FDBD0CE">
      <w:pPr>
        <w:pStyle w:val="PDParagraphDefault"/>
        <w:jc w:val="both"/>
        <w:rPr>
          <w:strike/>
          <w:sz w:val="24"/>
          <w:szCs w:val="24"/>
        </w:rPr>
      </w:pPr>
    </w:p>
    <w:p w14:paraId="7DB30CA8" w14:textId="77777777" w:rsidR="00EA53D5" w:rsidRDefault="00EA53D5" w:rsidP="5FDBD0CE">
      <w:pPr>
        <w:spacing w:after="0" w:line="240" w:lineRule="auto"/>
        <w:rPr>
          <w:strike/>
        </w:rPr>
      </w:pPr>
    </w:p>
    <w:tbl>
      <w:tblPr>
        <w:tblStyle w:val="CustomGrid538265550310680"/>
        <w:tblW w:w="0" w:type="auto"/>
        <w:jc w:val="center"/>
        <w:tblLook w:val="04A0" w:firstRow="1" w:lastRow="0" w:firstColumn="1" w:lastColumn="0" w:noHBand="0" w:noVBand="1"/>
      </w:tblPr>
      <w:tblGrid>
        <w:gridCol w:w="10714"/>
      </w:tblGrid>
      <w:tr w:rsidR="00EA53D5" w14:paraId="79B45A93" w14:textId="77777777" w:rsidTr="5FDBD0CE">
        <w:trPr>
          <w:jc w:val="center"/>
        </w:trPr>
        <w:tc>
          <w:tcPr>
            <w:tcW w:w="10714" w:type="dxa"/>
            <w:shd w:val="clear" w:color="auto" w:fill="93CDDC"/>
          </w:tcPr>
          <w:p w14:paraId="7920C862" w14:textId="64D7142B" w:rsidR="00EA53D5" w:rsidRPr="007F0286" w:rsidRDefault="0063023E" w:rsidP="007F0286">
            <w:pPr>
              <w:jc w:val="center"/>
              <w:rPr>
                <w:strike/>
              </w:rPr>
            </w:pPr>
            <w:r>
              <w:rPr>
                <w:b/>
                <w:bCs/>
                <w:sz w:val="24"/>
                <w:szCs w:val="24"/>
                <w:shd w:val="clear" w:color="auto" w:fill="B6DDE8"/>
              </w:rPr>
              <w:t>LIMITATION OF LIABILITY</w:t>
            </w:r>
          </w:p>
        </w:tc>
      </w:tr>
    </w:tbl>
    <w:p w14:paraId="1703A6BA" w14:textId="77777777" w:rsidR="00EA53D5" w:rsidRDefault="00EA53D5" w:rsidP="5FDBD0CE">
      <w:pPr>
        <w:spacing w:after="0" w:line="240" w:lineRule="auto"/>
        <w:rPr>
          <w:strike/>
        </w:rPr>
      </w:pPr>
    </w:p>
    <w:p w14:paraId="0202808D" w14:textId="77777777" w:rsidR="0063023E" w:rsidRDefault="0063023E" w:rsidP="0063023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50A55AC" w14:textId="77777777" w:rsidR="0063023E" w:rsidRDefault="0063023E" w:rsidP="0063023E">
      <w:pPr>
        <w:pStyle w:val="PDParagraphDefault"/>
        <w:jc w:val="both"/>
      </w:pPr>
      <w:r>
        <w:rPr>
          <w:sz w:val="24"/>
          <w:szCs w:val="24"/>
        </w:rPr>
        <w:t xml:space="preserve"> </w:t>
      </w:r>
    </w:p>
    <w:p w14:paraId="68858705" w14:textId="77777777" w:rsidR="0063023E" w:rsidRDefault="0063023E" w:rsidP="0063023E">
      <w:pPr>
        <w:pStyle w:val="PDParagraphDefault"/>
        <w:jc w:val="both"/>
      </w:pPr>
      <w:r>
        <w:rPr>
          <w:sz w:val="24"/>
          <w:szCs w:val="24"/>
        </w:rPr>
        <w:t xml:space="preserve">THERETO UNDER ANY CONTRACT, NEGLIGENCE, STRICT LIABILITY OR OTHER THEORY: </w:t>
      </w:r>
    </w:p>
    <w:p w14:paraId="6599ABFF" w14:textId="77777777" w:rsidR="0063023E" w:rsidRDefault="0063023E" w:rsidP="0063023E">
      <w:pPr>
        <w:pStyle w:val="PDParagraphDefault"/>
        <w:jc w:val="both"/>
      </w:pPr>
      <w:r>
        <w:rPr>
          <w:sz w:val="24"/>
          <w:szCs w:val="24"/>
        </w:rPr>
        <w:t xml:space="preserve"> </w:t>
      </w:r>
    </w:p>
    <w:p w14:paraId="53684607" w14:textId="77777777" w:rsidR="0063023E" w:rsidRDefault="0063023E" w:rsidP="0063023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2536610" w14:textId="77777777" w:rsidR="0063023E" w:rsidRDefault="0063023E" w:rsidP="0063023E">
      <w:pPr>
        <w:pStyle w:val="PDParagraphDefault"/>
        <w:jc w:val="both"/>
      </w:pPr>
      <w:r>
        <w:rPr>
          <w:sz w:val="24"/>
          <w:szCs w:val="24"/>
        </w:rPr>
        <w:t xml:space="preserve"> </w:t>
      </w:r>
    </w:p>
    <w:p w14:paraId="347F66C1" w14:textId="77777777" w:rsidR="0063023E" w:rsidRDefault="0063023E" w:rsidP="0063023E">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1695C605" w14:textId="77777777" w:rsidR="0063023E" w:rsidRDefault="0063023E" w:rsidP="0063023E">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0ADA615F" w14:textId="77777777" w:rsidR="0063023E" w:rsidRDefault="0063023E" w:rsidP="0063023E">
      <w:pPr>
        <w:pStyle w:val="PDParagraphDefault"/>
      </w:pPr>
      <w:r>
        <w:rPr>
          <w:sz w:val="24"/>
          <w:szCs w:val="24"/>
        </w:rPr>
        <w:t xml:space="preserve"> </w:t>
      </w:r>
    </w:p>
    <w:p w14:paraId="76D62BC9" w14:textId="77777777" w:rsidR="0063023E" w:rsidRDefault="0063023E" w:rsidP="0063023E">
      <w:pPr>
        <w:pStyle w:val="PDParagraphDefault"/>
      </w:pPr>
      <w:r>
        <w:rPr>
          <w:sz w:val="24"/>
          <w:szCs w:val="24"/>
        </w:rPr>
        <w:t>(D) FOR ANY INDIRECT, EXEMPLARY, INCIDENTAL, SPECIAL OR CONSEQUENTIAL DAMAGES. (E) FOR ANY MATTER BEYOND COMPANY’S REASONABLE CONTROL. OR</w:t>
      </w:r>
    </w:p>
    <w:p w14:paraId="115AB9A8" w14:textId="77777777" w:rsidR="0063023E" w:rsidRDefault="0063023E" w:rsidP="0063023E">
      <w:pPr>
        <w:pStyle w:val="PDParagraphDefault"/>
      </w:pPr>
      <w:r>
        <w:rPr>
          <w:sz w:val="24"/>
          <w:szCs w:val="24"/>
        </w:rPr>
        <w:t>(F) FOR ANY AMOUNTS THAT, TOGETHER WITH</w:t>
      </w:r>
    </w:p>
    <w:p w14:paraId="60910A6A" w14:textId="77777777" w:rsidR="0063023E" w:rsidRDefault="0063023E" w:rsidP="0063023E">
      <w:pPr>
        <w:pStyle w:val="PDParagraphDefault"/>
      </w:pPr>
      <w:r>
        <w:rPr>
          <w:sz w:val="24"/>
          <w:szCs w:val="24"/>
        </w:rPr>
        <w:t xml:space="preserve"> </w:t>
      </w:r>
    </w:p>
    <w:p w14:paraId="3749810A" w14:textId="77777777" w:rsidR="0063023E" w:rsidRDefault="0063023E" w:rsidP="0063023E">
      <w:pPr>
        <w:pStyle w:val="PDParagraphDefault"/>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731CE0D2" w14:textId="77777777" w:rsidR="0061572B" w:rsidRDefault="0061572B" w:rsidP="5FDBD0CE">
      <w:pPr>
        <w:pStyle w:val="PDParagraphDefault"/>
        <w:rPr>
          <w:strike/>
          <w:sz w:val="24"/>
          <w:szCs w:val="24"/>
        </w:rPr>
      </w:pPr>
    </w:p>
    <w:p w14:paraId="35E9D75E" w14:textId="77777777" w:rsidR="0061572B" w:rsidRDefault="0061572B" w:rsidP="5FDBD0CE">
      <w:pPr>
        <w:pStyle w:val="PDParagraphDefault"/>
        <w:rPr>
          <w:strike/>
        </w:rPr>
      </w:pPr>
    </w:p>
    <w:p w14:paraId="66F80D62" w14:textId="018E2704" w:rsidR="0061572B" w:rsidRDefault="0061572B" w:rsidP="5FDBD0CE">
      <w:pPr>
        <w:pStyle w:val="PDParagraphDefault"/>
        <w:rPr>
          <w:strike/>
        </w:rPr>
        <w:sectPr w:rsidR="0061572B" w:rsidSect="0061572B">
          <w:headerReference w:type="default" r:id="rId17"/>
          <w:footerReference w:type="default" r:id="rId18"/>
          <w:pgSz w:w="12240" w:h="15840" w:code="1"/>
          <w:pgMar w:top="979" w:right="763" w:bottom="979" w:left="763" w:header="240" w:footer="240" w:gutter="0"/>
          <w:cols w:space="720"/>
        </w:sectPr>
      </w:pPr>
    </w:p>
    <w:tbl>
      <w:tblPr>
        <w:tblStyle w:val="CustomGrid538265551073393"/>
        <w:tblW w:w="0" w:type="auto"/>
        <w:jc w:val="center"/>
        <w:tblLook w:val="04A0" w:firstRow="1" w:lastRow="0" w:firstColumn="1" w:lastColumn="0" w:noHBand="0" w:noVBand="1"/>
      </w:tblPr>
      <w:tblGrid>
        <w:gridCol w:w="10714"/>
      </w:tblGrid>
      <w:tr w:rsidR="00EA53D5" w14:paraId="6F99A41E" w14:textId="77777777" w:rsidTr="5FDBD0CE">
        <w:trPr>
          <w:jc w:val="center"/>
        </w:trPr>
        <w:tc>
          <w:tcPr>
            <w:tcW w:w="10714" w:type="dxa"/>
            <w:shd w:val="clear" w:color="auto" w:fill="93CDDC"/>
          </w:tcPr>
          <w:p w14:paraId="0491FCBD" w14:textId="363EB846" w:rsidR="00EA53D5" w:rsidRDefault="0063023E" w:rsidP="5FDBD0CE">
            <w:pPr>
              <w:jc w:val="center"/>
              <w:rPr>
                <w:b/>
                <w:bCs/>
                <w:strike/>
                <w:sz w:val="24"/>
                <w:szCs w:val="24"/>
              </w:rPr>
            </w:pPr>
            <w:r>
              <w:rPr>
                <w:b/>
                <w:bCs/>
                <w:sz w:val="24"/>
                <w:szCs w:val="24"/>
                <w:shd w:val="clear" w:color="auto" w:fill="B6DDE8"/>
              </w:rPr>
              <w:lastRenderedPageBreak/>
              <w:t>MISCELLANEOUS</w:t>
            </w:r>
          </w:p>
        </w:tc>
      </w:tr>
    </w:tbl>
    <w:p w14:paraId="7439FB58" w14:textId="77777777" w:rsidR="00EA53D5" w:rsidRDefault="00EA53D5" w:rsidP="5FDBD0CE">
      <w:pPr>
        <w:spacing w:after="0" w:line="240" w:lineRule="auto"/>
        <w:rPr>
          <w:strike/>
        </w:rPr>
      </w:pPr>
    </w:p>
    <w:p w14:paraId="1F1D0303" w14:textId="77777777" w:rsidR="003A3AF8" w:rsidRDefault="003A3AF8" w:rsidP="003A3AF8">
      <w:pPr>
        <w:pStyle w:val="PDParagraphDefault"/>
        <w:jc w:val="both"/>
        <w:sectPr w:rsidR="003A3AF8" w:rsidSect="003A3AF8">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p w14:paraId="0B064B91" w14:textId="475098B4" w:rsidR="00EA53D5" w:rsidRDefault="00BE3CAE" w:rsidP="727638DE">
      <w:pPr>
        <w:pStyle w:val="PDParagraphDefault"/>
        <w:jc w:val="both"/>
      </w:pPr>
      <w:r>
        <w:rPr>
          <w:b/>
          <w:bCs/>
          <w:sz w:val="23"/>
          <w:szCs w:val="23"/>
        </w:rPr>
        <w:lastRenderedPageBreak/>
        <w:t>Technical Support:</w:t>
      </w:r>
      <w:r>
        <w:rPr>
          <w:sz w:val="23"/>
          <w:szCs w:val="23"/>
        </w:rPr>
        <w:t xml:space="preserve"> CloudFuze shall designate a dedicated Support Manager to the Customer for the duration of the contractual term, who shall act as the primary point of contact for all technical support-related matters.</w:t>
      </w:r>
    </w:p>
    <w:p w14:paraId="0B8DC236" w14:textId="77777777" w:rsidR="00EA53D5" w:rsidRDefault="00BE3CAE">
      <w:pPr>
        <w:pStyle w:val="PDParagraphDefault"/>
      </w:pPr>
      <w:r>
        <w:rPr>
          <w:sz w:val="23"/>
          <w:szCs w:val="23"/>
        </w:rPr>
        <w:t>​</w:t>
      </w:r>
    </w:p>
    <w:p w14:paraId="58604A00" w14:textId="77777777" w:rsidR="00EA53D5" w:rsidRDefault="00BE3CAE">
      <w:pPr>
        <w:pStyle w:val="PDParagraphDefault"/>
      </w:pPr>
      <w:r>
        <w:rPr>
          <w:sz w:val="23"/>
          <w:szCs w:val="23"/>
        </w:rPr>
        <w:t>​</w:t>
      </w:r>
    </w:p>
    <w:p w14:paraId="0103C2ED" w14:textId="77777777" w:rsidR="00EA53D5" w:rsidRDefault="00BE3CAE">
      <w:pPr>
        <w:pStyle w:val="PDParagraphDefault"/>
      </w:pPr>
      <w:r>
        <w:rPr>
          <w:b/>
          <w:bCs/>
          <w:sz w:val="23"/>
          <w:szCs w:val="23"/>
        </w:rPr>
        <w:t>Support Hours:</w:t>
      </w:r>
      <w:r>
        <w:rPr>
          <w:sz w:val="23"/>
          <w:szCs w:val="23"/>
        </w:rPr>
        <w:t xml:space="preserve"> Technical support services shall be made available to the Customer during regular business hours in the Customer’s local time zone, unless otherwise mutually agreed upon in writing.</w:t>
      </w:r>
    </w:p>
    <w:p w14:paraId="08599C86" w14:textId="77777777" w:rsidR="00EA53D5" w:rsidRDefault="00BE3CAE">
      <w:pPr>
        <w:pStyle w:val="PDParagraphDefault"/>
      </w:pPr>
      <w:r>
        <w:rPr>
          <w:sz w:val="23"/>
          <w:szCs w:val="23"/>
        </w:rPr>
        <w:t>​</w:t>
      </w:r>
    </w:p>
    <w:p w14:paraId="70D66A6A" w14:textId="77777777" w:rsidR="00EA53D5" w:rsidRDefault="00BE3CAE">
      <w:pPr>
        <w:pStyle w:val="PDParagraphDefault"/>
      </w:pPr>
      <w:r>
        <w:rPr>
          <w:sz w:val="23"/>
          <w:szCs w:val="23"/>
        </w:rPr>
        <w:t>​</w:t>
      </w:r>
    </w:p>
    <w:p w14:paraId="6CBD5084" w14:textId="77777777" w:rsidR="00EA53D5" w:rsidRDefault="00BE3CAE">
      <w:pPr>
        <w:pStyle w:val="PDParagraphDefault"/>
      </w:pPr>
      <w:r>
        <w:rPr>
          <w:b/>
          <w:bCs/>
          <w:sz w:val="23"/>
          <w:szCs w:val="23"/>
        </w:rPr>
        <w:t>Service Level Agreement (SLA) – Uptime</w:t>
      </w:r>
      <w:r>
        <w:rPr>
          <w:sz w:val="23"/>
          <w:szCs w:val="23"/>
        </w:rPr>
        <w:t>: CloudFuze warrants that the services shall maintain an uptime of no less than ninety-eight percent (98%), excluding periods of scheduled maintenance. CloudFuze shall provide the Customer with prior notice of any scheduled maintenance.</w:t>
      </w:r>
    </w:p>
    <w:p w14:paraId="35C6BEAE" w14:textId="77777777" w:rsidR="00EA53D5" w:rsidRDefault="00EA53D5">
      <w:pPr>
        <w:pStyle w:val="PDParagraphDefault"/>
      </w:pPr>
    </w:p>
    <w:p w14:paraId="248DF440" w14:textId="77777777" w:rsidR="00EA53D5" w:rsidRDefault="00BE3CAE">
      <w:pPr>
        <w:pStyle w:val="PDParagraphDefault"/>
      </w:pPr>
      <w:r>
        <w:rPr>
          <w:sz w:val="23"/>
          <w:szCs w:val="23"/>
        </w:rPr>
        <w:t>​</w:t>
      </w:r>
    </w:p>
    <w:p w14:paraId="74E00953" w14:textId="7454AF65" w:rsidR="00EA53D5" w:rsidRPr="00D14532" w:rsidRDefault="00BE3CAE">
      <w:pPr>
        <w:pStyle w:val="PDParagraphDefault"/>
        <w:rPr>
          <w:b/>
          <w:bCs/>
        </w:rPr>
      </w:pPr>
      <w:r>
        <w:rPr>
          <w:b/>
          <w:bCs/>
          <w:sz w:val="23"/>
          <w:szCs w:val="23"/>
        </w:rPr>
        <w:t xml:space="preserve">​Clouds and Applications In-Scope: </w:t>
      </w:r>
    </w:p>
    <w:p w14:paraId="0438745B" w14:textId="1BBA9891" w:rsidR="00EA53D5" w:rsidRDefault="00BE3CAE">
      <w:pPr>
        <w:pStyle w:val="PDParagraphDefault"/>
        <w:rPr>
          <w:rFonts w:ascii="Helvetica" w:hAnsi="Helvetica" w:cs="Helvetica"/>
          <w:sz w:val="23"/>
          <w:szCs w:val="23"/>
        </w:rPr>
      </w:pPr>
      <w:r>
        <w:rPr>
          <w:rFonts w:ascii="Helvetica" w:hAnsi="Helvetica" w:cs="Helvetica"/>
          <w:sz w:val="23"/>
          <w:szCs w:val="23"/>
        </w:rPr>
        <w:t>​CloudFuze shall, in collaboration with the Customer, undertake the necessary activities to onboard the key applications identified by the Customer:</w:t>
      </w:r>
    </w:p>
    <w:p w14:paraId="06706C01" w14:textId="532534F4" w:rsidR="00D14532" w:rsidRDefault="00D14532">
      <w:pPr>
        <w:pStyle w:val="PDParagraphDefault"/>
        <w:rPr>
          <w:rFonts w:ascii="Helvetica" w:hAnsi="Helvetica" w:cs="Helvetica"/>
          <w:sz w:val="23"/>
          <w:szCs w:val="23"/>
        </w:rPr>
      </w:pPr>
      <w:r>
        <w:rPr>
          <w:rFonts w:ascii="Helvetica" w:hAnsi="Helvetica" w:cs="Helvetica"/>
          <w:sz w:val="23"/>
          <w:szCs w:val="23"/>
        </w:rPr>
        <w:t>These Include:</w:t>
      </w:r>
    </w:p>
    <w:p w14:paraId="5D6B763A" w14:textId="06A97E00" w:rsidR="00D14532" w:rsidRDefault="00D14532">
      <w:pPr>
        <w:pStyle w:val="PDParagraphDefault"/>
        <w:rPr>
          <w:rFonts w:ascii="Helvetica" w:hAnsi="Helvetica" w:cs="Helvetica"/>
          <w:sz w:val="23"/>
          <w:szCs w:val="23"/>
        </w:rPr>
      </w:pPr>
      <w:r>
        <w:rPr>
          <w:rFonts w:ascii="Helvetica" w:hAnsi="Helvetica" w:cs="Helvetica"/>
          <w:sz w:val="23"/>
          <w:szCs w:val="23"/>
        </w:rPr>
        <w:t>M365 Office Cloud Applications</w:t>
      </w:r>
    </w:p>
    <w:p w14:paraId="732D6392" w14:textId="375BC20A" w:rsidR="00D14532" w:rsidRDefault="00D14532">
      <w:pPr>
        <w:pStyle w:val="PDParagraphDefault"/>
        <w:rPr>
          <w:rFonts w:ascii="Helvetica" w:hAnsi="Helvetica" w:cs="Helvetica"/>
          <w:sz w:val="23"/>
          <w:szCs w:val="23"/>
        </w:rPr>
      </w:pPr>
      <w:r>
        <w:rPr>
          <w:rFonts w:ascii="Helvetica" w:hAnsi="Helvetica" w:cs="Helvetica"/>
          <w:sz w:val="23"/>
          <w:szCs w:val="23"/>
        </w:rPr>
        <w:t>M365 Third Party Applications</w:t>
      </w:r>
    </w:p>
    <w:p w14:paraId="6C712249" w14:textId="3003E2D0" w:rsidR="00D14532" w:rsidRDefault="00D14532">
      <w:pPr>
        <w:pStyle w:val="PDParagraphDefault"/>
        <w:rPr>
          <w:rFonts w:ascii="Helvetica" w:hAnsi="Helvetica" w:cs="Helvetica"/>
          <w:sz w:val="23"/>
          <w:szCs w:val="23"/>
        </w:rPr>
      </w:pPr>
      <w:r>
        <w:rPr>
          <w:rFonts w:ascii="Helvetica" w:hAnsi="Helvetica" w:cs="Helvetica"/>
          <w:sz w:val="23"/>
          <w:szCs w:val="23"/>
        </w:rPr>
        <w:t xml:space="preserve">Dropbox </w:t>
      </w:r>
    </w:p>
    <w:p w14:paraId="34BA77EE" w14:textId="4F3D5E2C" w:rsidR="68EAEE09" w:rsidRDefault="68EAEE09" w:rsidP="727638DE">
      <w:pPr>
        <w:pStyle w:val="PDParagraphDefault"/>
        <w:rPr>
          <w:rFonts w:ascii="Helvetica" w:hAnsi="Helvetica" w:cs="Helvetica"/>
          <w:sz w:val="23"/>
          <w:szCs w:val="23"/>
        </w:rPr>
      </w:pPr>
      <w:r>
        <w:rPr>
          <w:rFonts w:ascii="Helvetica" w:hAnsi="Helvetica" w:cs="Helvetica"/>
          <w:sz w:val="23"/>
          <w:szCs w:val="23"/>
        </w:rPr>
        <w:t>Google Workspace Applications</w:t>
      </w:r>
    </w:p>
    <w:p w14:paraId="0215EE8D" w14:textId="465A192A" w:rsidR="00D14532" w:rsidRDefault="00D14532">
      <w:pPr>
        <w:pStyle w:val="PDParagraphDefault"/>
        <w:rPr>
          <w:rFonts w:ascii="Helvetica" w:hAnsi="Helvetica" w:cs="Helvetica"/>
          <w:sz w:val="23"/>
          <w:szCs w:val="23"/>
        </w:rPr>
      </w:pPr>
    </w:p>
    <w:p w14:paraId="32653C97" w14:textId="06A5C831" w:rsidR="00D14532" w:rsidRDefault="00D14532">
      <w:pPr>
        <w:pStyle w:val="PDParagraphDefault"/>
      </w:pPr>
    </w:p>
    <w:p w14:paraId="04D48135" w14:textId="77777777" w:rsidR="00EA53D5" w:rsidRDefault="00BE3CAE">
      <w:pPr>
        <w:pStyle w:val="PDParagraphDefault"/>
      </w:pPr>
      <w:r>
        <w:rPr>
          <w:rFonts w:ascii="Helvetica" w:hAnsi="Helvetica" w:cs="Helvetica"/>
          <w:sz w:val="23"/>
          <w:szCs w:val="23"/>
        </w:rPr>
        <w:t>​</w:t>
      </w:r>
    </w:p>
    <w:sectPr w:rsidR="00EA53D5">
      <w:headerReference w:type="default" r:id="rId21"/>
      <w:footerReference w:type="default" r:id="rId22"/>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9EAE0" w14:textId="77777777" w:rsidR="00965906" w:rsidRDefault="00965906">
      <w:pPr>
        <w:spacing w:after="0" w:line="240" w:lineRule="auto"/>
      </w:pPr>
      <w:r>
        <w:separator/>
      </w:r>
    </w:p>
  </w:endnote>
  <w:endnote w:type="continuationSeparator" w:id="0">
    <w:p w14:paraId="50ED0C68" w14:textId="77777777" w:rsidR="00965906" w:rsidRDefault="00965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76796" w14:textId="77777777" w:rsidR="00EA53D5" w:rsidRDefault="00BE3CA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AFDCA44" w14:textId="77777777" w:rsidR="00EA53D5" w:rsidRDefault="00BE3C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75459EAB" w14:textId="77777777" w:rsidR="00EA53D5" w:rsidRDefault="00EA53D5">
    <w:pPr>
      <w:pStyle w:val="PDFooter"/>
      <w:jc w:val="center"/>
    </w:pPr>
  </w:p>
  <w:p w14:paraId="0AE4EBA7" w14:textId="77777777" w:rsidR="00EA53D5" w:rsidRDefault="00EA53D5">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05A2F" w14:textId="77777777" w:rsidR="00EA53D5" w:rsidRDefault="00BE3CA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3D074F9" w14:textId="77777777" w:rsidR="00EA53D5" w:rsidRDefault="00BE3C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5F243B43" w14:textId="77777777" w:rsidR="00EA53D5" w:rsidRDefault="00EA53D5">
    <w:pPr>
      <w:pStyle w:val="PDFooter"/>
      <w:jc w:val="center"/>
    </w:pPr>
  </w:p>
  <w:p w14:paraId="0C026C22" w14:textId="77777777" w:rsidR="00EA53D5" w:rsidRDefault="00EA53D5">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920C3" w14:textId="77777777" w:rsidR="0063023E" w:rsidRDefault="0063023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7EAE137" w14:textId="77777777" w:rsidR="0063023E" w:rsidRDefault="0063023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8CE9E92" w14:textId="77777777" w:rsidR="0063023E" w:rsidRDefault="0063023E">
    <w:pPr>
      <w:pStyle w:val="PDFooter"/>
      <w:jc w:val="center"/>
    </w:pPr>
  </w:p>
  <w:p w14:paraId="09A62B99" w14:textId="77777777" w:rsidR="0063023E" w:rsidRDefault="0063023E">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508BF" w14:textId="77777777" w:rsidR="00EA53D5" w:rsidRDefault="00BE3CA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3ED2CB3" w14:textId="77777777" w:rsidR="00EA53D5" w:rsidRDefault="00BE3C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7CD8BA65" w14:textId="77777777" w:rsidR="00EA53D5" w:rsidRDefault="00EA53D5">
    <w:pPr>
      <w:pStyle w:val="PDFooter"/>
      <w:jc w:val="center"/>
    </w:pPr>
  </w:p>
  <w:p w14:paraId="2173C00F" w14:textId="77777777" w:rsidR="00EA53D5" w:rsidRDefault="00EA53D5">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BD4B0" w14:textId="77777777" w:rsidR="0063023E" w:rsidRDefault="0063023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EAB341C" w14:textId="77777777" w:rsidR="0063023E" w:rsidRDefault="0063023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8FAFDA5" w14:textId="77777777" w:rsidR="0063023E" w:rsidRDefault="0063023E">
    <w:pPr>
      <w:pStyle w:val="PDFooter"/>
      <w:jc w:val="center"/>
    </w:pPr>
  </w:p>
  <w:p w14:paraId="7FE19D39" w14:textId="77777777" w:rsidR="0063023E" w:rsidRDefault="0063023E">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18961" w14:textId="77777777" w:rsidR="0061572B" w:rsidRDefault="0061572B">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3C00D7B" w14:textId="77777777" w:rsidR="0061572B" w:rsidRDefault="0061572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D1E6DA" w14:textId="77777777" w:rsidR="0061572B" w:rsidRDefault="0061572B">
    <w:pPr>
      <w:pStyle w:val="PDFooter"/>
      <w:jc w:val="center"/>
    </w:pPr>
  </w:p>
  <w:p w14:paraId="2491F165" w14:textId="77777777" w:rsidR="0061572B" w:rsidRDefault="0061572B">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0445B" w14:textId="77777777" w:rsidR="003A3AF8" w:rsidRDefault="003A3AF8">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BAB402E" w14:textId="77777777" w:rsidR="003A3AF8" w:rsidRDefault="003A3AF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CA1ED8" w14:textId="77777777" w:rsidR="003A3AF8" w:rsidRDefault="003A3AF8">
    <w:pPr>
      <w:pStyle w:val="PDFooter"/>
      <w:jc w:val="center"/>
    </w:pPr>
  </w:p>
  <w:p w14:paraId="0C0E2129" w14:textId="77777777" w:rsidR="003A3AF8" w:rsidRDefault="003A3AF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A2C71" w14:textId="77777777" w:rsidR="00EA53D5" w:rsidRDefault="00BE3CA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EA7D5AD" w14:textId="77777777" w:rsidR="00EA53D5" w:rsidRDefault="00BE3C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77BD1387" w14:textId="77777777" w:rsidR="00EA53D5" w:rsidRDefault="00EA53D5">
    <w:pPr>
      <w:pStyle w:val="PDFooter"/>
      <w:jc w:val="center"/>
    </w:pPr>
  </w:p>
  <w:p w14:paraId="2BA31F66" w14:textId="77777777" w:rsidR="00EA53D5" w:rsidRDefault="00EA53D5">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2193C" w14:textId="77777777" w:rsidR="00965906" w:rsidRDefault="00965906">
      <w:pPr>
        <w:spacing w:after="0" w:line="240" w:lineRule="auto"/>
      </w:pPr>
      <w:r>
        <w:separator/>
      </w:r>
    </w:p>
  </w:footnote>
  <w:footnote w:type="continuationSeparator" w:id="0">
    <w:p w14:paraId="79BF4168" w14:textId="77777777" w:rsidR="00965906" w:rsidRDefault="009659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68CB6" w14:textId="77777777" w:rsidR="00EA53D5" w:rsidRDefault="00EA53D5">
    <w:pPr>
      <w:pStyle w:val="PDHeader"/>
    </w:pPr>
  </w:p>
  <w:p w14:paraId="0810F657" w14:textId="77777777" w:rsidR="00EA53D5" w:rsidRDefault="00EA53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A53D5" w14:paraId="0B927C0C" w14:textId="77777777">
      <w:trPr>
        <w:jc w:val="center"/>
      </w:trPr>
      <w:tc>
        <w:tcPr>
          <w:tcW w:w="2741" w:type="dxa"/>
        </w:tcPr>
        <w:p w14:paraId="0DC72161" w14:textId="77777777" w:rsidR="00EA53D5" w:rsidRDefault="00BE3CAE">
          <w:pPr>
            <w:jc w:val="center"/>
          </w:pPr>
          <w:r>
            <w:rPr>
              <w:noProof/>
            </w:rPr>
            <w:drawing>
              <wp:inline distT="0" distB="0" distL="0" distR="0" wp14:anchorId="41FDA104" wp14:editId="3A16F563">
                <wp:extent cx="1066800" cy="1066800"/>
                <wp:effectExtent l="0" t="0" r="0" b="0"/>
                <wp:docPr id="2070852403" name="Picture 2070852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B583B70" w14:textId="77777777" w:rsidR="00EA53D5" w:rsidRDefault="00EA53D5">
          <w:pPr>
            <w:pStyle w:val="PDHeader"/>
          </w:pPr>
        </w:p>
      </w:tc>
      <w:tc>
        <w:tcPr>
          <w:tcW w:w="3732" w:type="dxa"/>
        </w:tcPr>
        <w:p w14:paraId="72ED102D" w14:textId="77777777" w:rsidR="00EA53D5" w:rsidRDefault="00BE3CAE">
          <w:pPr>
            <w:jc w:val="center"/>
          </w:pPr>
          <w:r>
            <w:rPr>
              <w:noProof/>
            </w:rPr>
            <w:drawing>
              <wp:inline distT="0" distB="0" distL="0" distR="0" wp14:anchorId="1DD0B620" wp14:editId="6AE7B753">
                <wp:extent cx="1638300" cy="600075"/>
                <wp:effectExtent l="0" t="0" r="0" b="0"/>
                <wp:docPr id="225969759" name="Picture 225969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69D5" w14:textId="77777777" w:rsidR="00EA53D5" w:rsidRDefault="00EA53D5">
    <w:pPr>
      <w:pStyle w:val="PDHeader"/>
    </w:pPr>
  </w:p>
  <w:p w14:paraId="6C2714ED" w14:textId="77777777" w:rsidR="00EA53D5" w:rsidRDefault="00EA53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A53D5" w14:paraId="6B0850D6" w14:textId="77777777">
      <w:trPr>
        <w:jc w:val="center"/>
      </w:trPr>
      <w:tc>
        <w:tcPr>
          <w:tcW w:w="2741" w:type="dxa"/>
        </w:tcPr>
        <w:p w14:paraId="325AAE60" w14:textId="77777777" w:rsidR="00EA53D5" w:rsidRDefault="00BE3CAE">
          <w:pPr>
            <w:jc w:val="center"/>
          </w:pPr>
          <w:r>
            <w:rPr>
              <w:noProof/>
            </w:rPr>
            <w:drawing>
              <wp:inline distT="0" distB="0" distL="0" distR="0" wp14:anchorId="5670D2DA" wp14:editId="4155DE05">
                <wp:extent cx="1066800" cy="1066800"/>
                <wp:effectExtent l="0" t="0" r="0" b="0"/>
                <wp:docPr id="437584437" name="Picture 437584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E07077" w14:textId="77777777" w:rsidR="00EA53D5" w:rsidRDefault="00EA53D5">
          <w:pPr>
            <w:pStyle w:val="PDHeader"/>
          </w:pPr>
        </w:p>
      </w:tc>
      <w:tc>
        <w:tcPr>
          <w:tcW w:w="3732" w:type="dxa"/>
        </w:tcPr>
        <w:p w14:paraId="4C476C08" w14:textId="77777777" w:rsidR="00EA53D5" w:rsidRDefault="00BE3CAE">
          <w:pPr>
            <w:jc w:val="center"/>
          </w:pPr>
          <w:r>
            <w:rPr>
              <w:noProof/>
            </w:rPr>
            <w:drawing>
              <wp:inline distT="0" distB="0" distL="0" distR="0" wp14:anchorId="16334414" wp14:editId="47C77A13">
                <wp:extent cx="1638300" cy="600075"/>
                <wp:effectExtent l="0" t="0" r="0" b="0"/>
                <wp:docPr id="302228231" name="Picture 302228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F40EF" w14:textId="77777777" w:rsidR="0063023E" w:rsidRDefault="0063023E">
    <w:pPr>
      <w:pStyle w:val="PDHeader"/>
    </w:pPr>
  </w:p>
  <w:p w14:paraId="578B0AA9" w14:textId="77777777" w:rsidR="0063023E" w:rsidRDefault="0063023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3023E" w14:paraId="1D800294" w14:textId="77777777">
      <w:trPr>
        <w:jc w:val="center"/>
      </w:trPr>
      <w:tc>
        <w:tcPr>
          <w:tcW w:w="2741" w:type="dxa"/>
        </w:tcPr>
        <w:p w14:paraId="0C24CD4A" w14:textId="77777777" w:rsidR="0063023E" w:rsidRDefault="0063023E">
          <w:pPr>
            <w:jc w:val="center"/>
          </w:pPr>
          <w:r>
            <w:rPr>
              <w:noProof/>
            </w:rPr>
            <w:drawing>
              <wp:inline distT="0" distB="0" distL="0" distR="0" wp14:anchorId="4E4B7DE0" wp14:editId="4128D14B">
                <wp:extent cx="1066800" cy="1066800"/>
                <wp:effectExtent l="0" t="0" r="0" b="0"/>
                <wp:docPr id="1269750462" name="Picture 1269750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AE445D4" w14:textId="77777777" w:rsidR="0063023E" w:rsidRDefault="0063023E">
          <w:pPr>
            <w:pStyle w:val="PDHeader"/>
          </w:pPr>
        </w:p>
      </w:tc>
      <w:tc>
        <w:tcPr>
          <w:tcW w:w="3732" w:type="dxa"/>
        </w:tcPr>
        <w:p w14:paraId="2257CDD4" w14:textId="77777777" w:rsidR="0063023E" w:rsidRDefault="0063023E">
          <w:pPr>
            <w:jc w:val="center"/>
          </w:pPr>
          <w:r>
            <w:rPr>
              <w:noProof/>
            </w:rPr>
            <w:drawing>
              <wp:inline distT="0" distB="0" distL="0" distR="0" wp14:anchorId="55F1F8B2" wp14:editId="3EDEA552">
                <wp:extent cx="1638300" cy="600075"/>
                <wp:effectExtent l="0" t="0" r="0" b="0"/>
                <wp:docPr id="1351854628" name="Picture 1351854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0BCF1" w14:textId="77777777" w:rsidR="00EA53D5" w:rsidRDefault="00EA53D5">
    <w:pPr>
      <w:pStyle w:val="PDHeader"/>
    </w:pPr>
  </w:p>
  <w:p w14:paraId="77FD6B1A" w14:textId="77777777" w:rsidR="00EA53D5" w:rsidRDefault="00EA53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A53D5" w14:paraId="212E6A3A" w14:textId="77777777">
      <w:trPr>
        <w:jc w:val="center"/>
      </w:trPr>
      <w:tc>
        <w:tcPr>
          <w:tcW w:w="2741" w:type="dxa"/>
        </w:tcPr>
        <w:p w14:paraId="5002AC12" w14:textId="77777777" w:rsidR="00EA53D5" w:rsidRDefault="00BE3CAE">
          <w:pPr>
            <w:jc w:val="center"/>
          </w:pPr>
          <w:r>
            <w:rPr>
              <w:noProof/>
            </w:rPr>
            <w:drawing>
              <wp:inline distT="0" distB="0" distL="0" distR="0" wp14:anchorId="4A9D08D7" wp14:editId="0568F886">
                <wp:extent cx="1066800" cy="1066800"/>
                <wp:effectExtent l="0" t="0" r="0" b="0"/>
                <wp:docPr id="385917571" name="Picture 385917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1901079" w14:textId="77777777" w:rsidR="00EA53D5" w:rsidRDefault="00EA53D5">
          <w:pPr>
            <w:pStyle w:val="PDHeader"/>
          </w:pPr>
        </w:p>
      </w:tc>
      <w:tc>
        <w:tcPr>
          <w:tcW w:w="3732" w:type="dxa"/>
        </w:tcPr>
        <w:p w14:paraId="5ED4B4F1" w14:textId="77777777" w:rsidR="00EA53D5" w:rsidRDefault="00BE3CAE">
          <w:pPr>
            <w:jc w:val="center"/>
          </w:pPr>
          <w:r>
            <w:rPr>
              <w:noProof/>
            </w:rPr>
            <w:drawing>
              <wp:inline distT="0" distB="0" distL="0" distR="0" wp14:anchorId="2712ED0C" wp14:editId="1C1C99F6">
                <wp:extent cx="1638300" cy="600075"/>
                <wp:effectExtent l="0" t="0" r="0" b="0"/>
                <wp:docPr id="685385524" name="Picture 685385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A251D" w14:textId="77777777" w:rsidR="0063023E" w:rsidRDefault="0063023E">
    <w:pPr>
      <w:pStyle w:val="PDHeader"/>
    </w:pPr>
  </w:p>
  <w:p w14:paraId="14CEAC5E" w14:textId="77777777" w:rsidR="0063023E" w:rsidRDefault="0063023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3023E" w14:paraId="78284459" w14:textId="77777777">
      <w:trPr>
        <w:jc w:val="center"/>
      </w:trPr>
      <w:tc>
        <w:tcPr>
          <w:tcW w:w="2741" w:type="dxa"/>
        </w:tcPr>
        <w:p w14:paraId="57B75C07" w14:textId="77777777" w:rsidR="0063023E" w:rsidRDefault="0063023E">
          <w:pPr>
            <w:jc w:val="center"/>
          </w:pPr>
          <w:r>
            <w:rPr>
              <w:noProof/>
            </w:rPr>
            <w:drawing>
              <wp:inline distT="0" distB="0" distL="0" distR="0" wp14:anchorId="2B590F4F" wp14:editId="12AD02CC">
                <wp:extent cx="1066800" cy="1066800"/>
                <wp:effectExtent l="0" t="0" r="0" b="0"/>
                <wp:docPr id="1939420202" name="Picture 193942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0525621" w14:textId="77777777" w:rsidR="0063023E" w:rsidRDefault="0063023E">
          <w:pPr>
            <w:pStyle w:val="PDHeader"/>
          </w:pPr>
        </w:p>
      </w:tc>
      <w:tc>
        <w:tcPr>
          <w:tcW w:w="3732" w:type="dxa"/>
        </w:tcPr>
        <w:p w14:paraId="61BF04CE" w14:textId="77777777" w:rsidR="0063023E" w:rsidRDefault="0063023E">
          <w:pPr>
            <w:jc w:val="center"/>
          </w:pPr>
          <w:r>
            <w:rPr>
              <w:noProof/>
            </w:rPr>
            <w:drawing>
              <wp:inline distT="0" distB="0" distL="0" distR="0" wp14:anchorId="12510F53" wp14:editId="4AC59401">
                <wp:extent cx="1638300" cy="600075"/>
                <wp:effectExtent l="0" t="0" r="0" b="0"/>
                <wp:docPr id="1156339076" name="Picture 115633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65971" w14:textId="77777777" w:rsidR="0061572B" w:rsidRDefault="0061572B">
    <w:pPr>
      <w:pStyle w:val="PDHeader"/>
    </w:pPr>
  </w:p>
  <w:p w14:paraId="3B423305" w14:textId="77777777" w:rsidR="0061572B" w:rsidRDefault="00615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572B" w14:paraId="77058FC3" w14:textId="77777777">
      <w:trPr>
        <w:jc w:val="center"/>
      </w:trPr>
      <w:tc>
        <w:tcPr>
          <w:tcW w:w="2741" w:type="dxa"/>
        </w:tcPr>
        <w:p w14:paraId="75AC2107" w14:textId="77777777" w:rsidR="0061572B" w:rsidRDefault="0061572B">
          <w:pPr>
            <w:jc w:val="center"/>
          </w:pPr>
          <w:r>
            <w:rPr>
              <w:noProof/>
            </w:rPr>
            <w:drawing>
              <wp:inline distT="0" distB="0" distL="0" distR="0" wp14:anchorId="7D2D2F58" wp14:editId="497E30AA">
                <wp:extent cx="1066800" cy="1066800"/>
                <wp:effectExtent l="0" t="0" r="0" b="0"/>
                <wp:docPr id="828476184" name="Picture 828476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77BFE0E" w14:textId="77777777" w:rsidR="0061572B" w:rsidRDefault="0061572B">
          <w:pPr>
            <w:pStyle w:val="PDHeader"/>
          </w:pPr>
        </w:p>
      </w:tc>
      <w:tc>
        <w:tcPr>
          <w:tcW w:w="3732" w:type="dxa"/>
        </w:tcPr>
        <w:p w14:paraId="1ACE4A50" w14:textId="77777777" w:rsidR="0061572B" w:rsidRDefault="0061572B">
          <w:pPr>
            <w:jc w:val="center"/>
          </w:pPr>
          <w:r>
            <w:rPr>
              <w:noProof/>
            </w:rPr>
            <w:drawing>
              <wp:inline distT="0" distB="0" distL="0" distR="0" wp14:anchorId="091DC09A" wp14:editId="55729B6D">
                <wp:extent cx="1638300" cy="600075"/>
                <wp:effectExtent l="0" t="0" r="0" b="0"/>
                <wp:docPr id="1585880910" name="Picture 1585880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951F2" w14:textId="77777777" w:rsidR="003A3AF8" w:rsidRDefault="003A3AF8">
    <w:pPr>
      <w:pStyle w:val="PDHeader"/>
    </w:pPr>
  </w:p>
  <w:p w14:paraId="7B99922B" w14:textId="77777777" w:rsidR="003A3AF8" w:rsidRDefault="003A3A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A3AF8" w14:paraId="1E9BF0B0" w14:textId="77777777">
      <w:trPr>
        <w:jc w:val="center"/>
      </w:trPr>
      <w:tc>
        <w:tcPr>
          <w:tcW w:w="2741" w:type="dxa"/>
        </w:tcPr>
        <w:p w14:paraId="4D8972FB" w14:textId="77777777" w:rsidR="003A3AF8" w:rsidRDefault="003A3AF8">
          <w:pPr>
            <w:jc w:val="center"/>
          </w:pPr>
          <w:r>
            <w:rPr>
              <w:noProof/>
            </w:rPr>
            <w:drawing>
              <wp:inline distT="0" distB="0" distL="0" distR="0" wp14:anchorId="007A8BC2" wp14:editId="78504087">
                <wp:extent cx="1066800" cy="1066800"/>
                <wp:effectExtent l="0" t="0" r="0" b="0"/>
                <wp:docPr id="1660083310" name="Picture 1660083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0CEEA9" w14:textId="77777777" w:rsidR="003A3AF8" w:rsidRDefault="003A3AF8">
          <w:pPr>
            <w:pStyle w:val="PDHeader"/>
          </w:pPr>
        </w:p>
      </w:tc>
      <w:tc>
        <w:tcPr>
          <w:tcW w:w="3732" w:type="dxa"/>
        </w:tcPr>
        <w:p w14:paraId="642C9D50" w14:textId="77777777" w:rsidR="003A3AF8" w:rsidRDefault="003A3AF8">
          <w:pPr>
            <w:jc w:val="center"/>
          </w:pPr>
          <w:r>
            <w:rPr>
              <w:noProof/>
            </w:rPr>
            <w:drawing>
              <wp:inline distT="0" distB="0" distL="0" distR="0" wp14:anchorId="39C87DF2" wp14:editId="5B947884">
                <wp:extent cx="1638300" cy="600075"/>
                <wp:effectExtent l="0" t="0" r="0" b="0"/>
                <wp:docPr id="655941903" name="Picture 65594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7AA3A" w14:textId="77777777" w:rsidR="00EA53D5" w:rsidRDefault="00EA53D5">
    <w:pPr>
      <w:pStyle w:val="PDHeader"/>
    </w:pPr>
  </w:p>
  <w:p w14:paraId="7A9A2F3C" w14:textId="77777777" w:rsidR="00EA53D5" w:rsidRDefault="00EA53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A53D5" w14:paraId="529E8594" w14:textId="77777777">
      <w:trPr>
        <w:jc w:val="center"/>
      </w:trPr>
      <w:tc>
        <w:tcPr>
          <w:tcW w:w="2741" w:type="dxa"/>
        </w:tcPr>
        <w:p w14:paraId="08130B88" w14:textId="77777777" w:rsidR="00EA53D5" w:rsidRDefault="00BE3CAE">
          <w:pPr>
            <w:jc w:val="center"/>
          </w:pPr>
          <w:r>
            <w:rPr>
              <w:noProof/>
            </w:rPr>
            <w:drawing>
              <wp:inline distT="0" distB="0" distL="0" distR="0" wp14:anchorId="61A8AF09" wp14:editId="1F4FD984">
                <wp:extent cx="1066800" cy="1066800"/>
                <wp:effectExtent l="0" t="0" r="0" b="0"/>
                <wp:docPr id="1042701753" name="Picture 1042701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DAE2843" w14:textId="77777777" w:rsidR="00EA53D5" w:rsidRDefault="00EA53D5">
          <w:pPr>
            <w:pStyle w:val="PDHeader"/>
          </w:pPr>
        </w:p>
      </w:tc>
      <w:tc>
        <w:tcPr>
          <w:tcW w:w="3732" w:type="dxa"/>
        </w:tcPr>
        <w:p w14:paraId="7D4B7398" w14:textId="77777777" w:rsidR="00EA53D5" w:rsidRDefault="00BE3CAE">
          <w:pPr>
            <w:jc w:val="center"/>
          </w:pPr>
          <w:r>
            <w:rPr>
              <w:noProof/>
            </w:rPr>
            <w:drawing>
              <wp:inline distT="0" distB="0" distL="0" distR="0" wp14:anchorId="55587059" wp14:editId="3CDAE68A">
                <wp:extent cx="1638300" cy="600075"/>
                <wp:effectExtent l="0" t="0" r="0" b="0"/>
                <wp:docPr id="1653787288" name="Picture 1653787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7E78"/>
    <w:multiLevelType w:val="hybridMultilevel"/>
    <w:tmpl w:val="0D34C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EF4298"/>
    <w:multiLevelType w:val="hybridMultilevel"/>
    <w:tmpl w:val="146E0C5E"/>
    <w:lvl w:ilvl="0" w:tplc="CB16A006">
      <w:start w:val="1"/>
      <w:numFmt w:val="bullet"/>
      <w:lvlText w:val="●"/>
      <w:lvlJc w:val="left"/>
      <w:pPr>
        <w:ind w:left="1440" w:hanging="360"/>
      </w:pPr>
      <w:rPr>
        <w:rFonts w:ascii="Arial" w:hAnsi="Arial" w:hint="default"/>
      </w:rPr>
    </w:lvl>
    <w:lvl w:ilvl="1" w:tplc="B07052F4">
      <w:numFmt w:val="decimal"/>
      <w:lvlText w:val=""/>
      <w:lvlJc w:val="left"/>
    </w:lvl>
    <w:lvl w:ilvl="2" w:tplc="F17EF75E">
      <w:numFmt w:val="decimal"/>
      <w:lvlText w:val=""/>
      <w:lvlJc w:val="left"/>
    </w:lvl>
    <w:lvl w:ilvl="3" w:tplc="8FE25DDC">
      <w:numFmt w:val="decimal"/>
      <w:lvlText w:val=""/>
      <w:lvlJc w:val="left"/>
    </w:lvl>
    <w:lvl w:ilvl="4" w:tplc="5582CBA6">
      <w:numFmt w:val="decimal"/>
      <w:lvlText w:val=""/>
      <w:lvlJc w:val="left"/>
    </w:lvl>
    <w:lvl w:ilvl="5" w:tplc="5C800602">
      <w:numFmt w:val="decimal"/>
      <w:lvlText w:val=""/>
      <w:lvlJc w:val="left"/>
    </w:lvl>
    <w:lvl w:ilvl="6" w:tplc="F3FA7634">
      <w:numFmt w:val="decimal"/>
      <w:lvlText w:val=""/>
      <w:lvlJc w:val="left"/>
    </w:lvl>
    <w:lvl w:ilvl="7" w:tplc="224C2C8A">
      <w:numFmt w:val="decimal"/>
      <w:lvlText w:val=""/>
      <w:lvlJc w:val="left"/>
    </w:lvl>
    <w:lvl w:ilvl="8" w:tplc="FDC03FAC">
      <w:numFmt w:val="decimal"/>
      <w:lvlText w:val=""/>
      <w:lvlJc w:val="left"/>
    </w:lvl>
  </w:abstractNum>
  <w:abstractNum w:abstractNumId="2" w15:restartNumberingAfterBreak="0">
    <w:nsid w:val="12B26CF3"/>
    <w:multiLevelType w:val="hybridMultilevel"/>
    <w:tmpl w:val="C5249D8C"/>
    <w:lvl w:ilvl="0" w:tplc="AA92589C">
      <w:start w:val="1"/>
      <w:numFmt w:val="bullet"/>
      <w:lvlText w:val="●"/>
      <w:lvlJc w:val="left"/>
      <w:pPr>
        <w:ind w:left="720" w:hanging="360"/>
      </w:pPr>
      <w:rPr>
        <w:rFonts w:ascii="Arial" w:hAnsi="Arial" w:hint="default"/>
      </w:rPr>
    </w:lvl>
    <w:lvl w:ilvl="1" w:tplc="AB74FA98">
      <w:numFmt w:val="decimal"/>
      <w:lvlText w:val=""/>
      <w:lvlJc w:val="left"/>
    </w:lvl>
    <w:lvl w:ilvl="2" w:tplc="5CC67DFC">
      <w:numFmt w:val="decimal"/>
      <w:lvlText w:val=""/>
      <w:lvlJc w:val="left"/>
    </w:lvl>
    <w:lvl w:ilvl="3" w:tplc="C57CE0E0">
      <w:numFmt w:val="decimal"/>
      <w:lvlText w:val=""/>
      <w:lvlJc w:val="left"/>
    </w:lvl>
    <w:lvl w:ilvl="4" w:tplc="8268499C">
      <w:numFmt w:val="decimal"/>
      <w:lvlText w:val=""/>
      <w:lvlJc w:val="left"/>
    </w:lvl>
    <w:lvl w:ilvl="5" w:tplc="70864B8E">
      <w:numFmt w:val="decimal"/>
      <w:lvlText w:val=""/>
      <w:lvlJc w:val="left"/>
    </w:lvl>
    <w:lvl w:ilvl="6" w:tplc="FBDCECF2">
      <w:numFmt w:val="decimal"/>
      <w:lvlText w:val=""/>
      <w:lvlJc w:val="left"/>
    </w:lvl>
    <w:lvl w:ilvl="7" w:tplc="9DBCDE04">
      <w:numFmt w:val="decimal"/>
      <w:lvlText w:val=""/>
      <w:lvlJc w:val="left"/>
    </w:lvl>
    <w:lvl w:ilvl="8" w:tplc="F992DDE6">
      <w:numFmt w:val="decimal"/>
      <w:lvlText w:val=""/>
      <w:lvlJc w:val="left"/>
    </w:lvl>
  </w:abstractNum>
  <w:abstractNum w:abstractNumId="3" w15:restartNumberingAfterBreak="0">
    <w:nsid w:val="162A7B3A"/>
    <w:multiLevelType w:val="hybridMultilevel"/>
    <w:tmpl w:val="4334AB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B792D0F"/>
    <w:multiLevelType w:val="hybridMultilevel"/>
    <w:tmpl w:val="89E48A28"/>
    <w:lvl w:ilvl="0" w:tplc="BB5C5C12">
      <w:start w:val="1"/>
      <w:numFmt w:val="bullet"/>
      <w:lvlText w:val="●"/>
      <w:lvlJc w:val="left"/>
      <w:pPr>
        <w:ind w:left="720" w:hanging="360"/>
      </w:pPr>
      <w:rPr>
        <w:rFonts w:ascii="Arial" w:hAnsi="Arial" w:hint="default"/>
      </w:rPr>
    </w:lvl>
    <w:lvl w:ilvl="1" w:tplc="98FC6E90">
      <w:numFmt w:val="decimal"/>
      <w:lvlText w:val=""/>
      <w:lvlJc w:val="left"/>
    </w:lvl>
    <w:lvl w:ilvl="2" w:tplc="0C046162">
      <w:numFmt w:val="decimal"/>
      <w:lvlText w:val=""/>
      <w:lvlJc w:val="left"/>
    </w:lvl>
    <w:lvl w:ilvl="3" w:tplc="44DC2422">
      <w:numFmt w:val="decimal"/>
      <w:lvlText w:val=""/>
      <w:lvlJc w:val="left"/>
    </w:lvl>
    <w:lvl w:ilvl="4" w:tplc="7B52598C">
      <w:numFmt w:val="decimal"/>
      <w:lvlText w:val=""/>
      <w:lvlJc w:val="left"/>
    </w:lvl>
    <w:lvl w:ilvl="5" w:tplc="C41CE1B8">
      <w:numFmt w:val="decimal"/>
      <w:lvlText w:val=""/>
      <w:lvlJc w:val="left"/>
    </w:lvl>
    <w:lvl w:ilvl="6" w:tplc="F99EA63C">
      <w:numFmt w:val="decimal"/>
      <w:lvlText w:val=""/>
      <w:lvlJc w:val="left"/>
    </w:lvl>
    <w:lvl w:ilvl="7" w:tplc="E3EA44BA">
      <w:numFmt w:val="decimal"/>
      <w:lvlText w:val=""/>
      <w:lvlJc w:val="left"/>
    </w:lvl>
    <w:lvl w:ilvl="8" w:tplc="03008C46">
      <w:numFmt w:val="decimal"/>
      <w:lvlText w:val=""/>
      <w:lvlJc w:val="left"/>
    </w:lvl>
  </w:abstractNum>
  <w:abstractNum w:abstractNumId="6" w15:restartNumberingAfterBreak="0">
    <w:nsid w:val="2B2C7260"/>
    <w:multiLevelType w:val="hybridMultilevel"/>
    <w:tmpl w:val="2132D8FA"/>
    <w:lvl w:ilvl="0" w:tplc="9A645CE6">
      <w:start w:val="1"/>
      <w:numFmt w:val="bullet"/>
      <w:lvlText w:val="●"/>
      <w:lvlJc w:val="left"/>
      <w:pPr>
        <w:ind w:left="720" w:hanging="360"/>
      </w:pPr>
      <w:rPr>
        <w:rFonts w:ascii="Arial" w:hAnsi="Arial" w:hint="default"/>
      </w:rPr>
    </w:lvl>
    <w:lvl w:ilvl="1" w:tplc="5EE4D856">
      <w:numFmt w:val="decimal"/>
      <w:lvlText w:val=""/>
      <w:lvlJc w:val="left"/>
    </w:lvl>
    <w:lvl w:ilvl="2" w:tplc="E87EAEFA">
      <w:numFmt w:val="decimal"/>
      <w:lvlText w:val=""/>
      <w:lvlJc w:val="left"/>
    </w:lvl>
    <w:lvl w:ilvl="3" w:tplc="4154A5FA">
      <w:numFmt w:val="decimal"/>
      <w:lvlText w:val=""/>
      <w:lvlJc w:val="left"/>
    </w:lvl>
    <w:lvl w:ilvl="4" w:tplc="DD68764C">
      <w:numFmt w:val="decimal"/>
      <w:lvlText w:val=""/>
      <w:lvlJc w:val="left"/>
    </w:lvl>
    <w:lvl w:ilvl="5" w:tplc="D6561E32">
      <w:numFmt w:val="decimal"/>
      <w:lvlText w:val=""/>
      <w:lvlJc w:val="left"/>
    </w:lvl>
    <w:lvl w:ilvl="6" w:tplc="D4DA27F6">
      <w:numFmt w:val="decimal"/>
      <w:lvlText w:val=""/>
      <w:lvlJc w:val="left"/>
    </w:lvl>
    <w:lvl w:ilvl="7" w:tplc="5B2E83DE">
      <w:numFmt w:val="decimal"/>
      <w:lvlText w:val=""/>
      <w:lvlJc w:val="left"/>
    </w:lvl>
    <w:lvl w:ilvl="8" w:tplc="4F7228DC">
      <w:numFmt w:val="decimal"/>
      <w:lvlText w:val=""/>
      <w:lvlJc w:val="left"/>
    </w:lvl>
  </w:abstractNum>
  <w:abstractNum w:abstractNumId="7" w15:restartNumberingAfterBreak="0">
    <w:nsid w:val="32301035"/>
    <w:multiLevelType w:val="hybridMultilevel"/>
    <w:tmpl w:val="42F4F0C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62154DA"/>
    <w:multiLevelType w:val="hybridMultilevel"/>
    <w:tmpl w:val="EC088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293069"/>
    <w:multiLevelType w:val="hybridMultilevel"/>
    <w:tmpl w:val="DE5CEE10"/>
    <w:lvl w:ilvl="0" w:tplc="63D8AA86">
      <w:start w:val="1"/>
      <w:numFmt w:val="bullet"/>
      <w:lvlText w:val="●"/>
      <w:lvlJc w:val="left"/>
      <w:pPr>
        <w:ind w:left="720" w:hanging="360"/>
      </w:pPr>
      <w:rPr>
        <w:rFonts w:ascii="Arial" w:hAnsi="Arial" w:hint="default"/>
      </w:rPr>
    </w:lvl>
    <w:lvl w:ilvl="1" w:tplc="787A79E6">
      <w:numFmt w:val="decimal"/>
      <w:lvlText w:val=""/>
      <w:lvlJc w:val="left"/>
    </w:lvl>
    <w:lvl w:ilvl="2" w:tplc="D4DEFC2A">
      <w:numFmt w:val="decimal"/>
      <w:lvlText w:val=""/>
      <w:lvlJc w:val="left"/>
    </w:lvl>
    <w:lvl w:ilvl="3" w:tplc="8F5C5526">
      <w:numFmt w:val="decimal"/>
      <w:lvlText w:val=""/>
      <w:lvlJc w:val="left"/>
    </w:lvl>
    <w:lvl w:ilvl="4" w:tplc="EC04F3BC">
      <w:numFmt w:val="decimal"/>
      <w:lvlText w:val=""/>
      <w:lvlJc w:val="left"/>
    </w:lvl>
    <w:lvl w:ilvl="5" w:tplc="3148FFCA">
      <w:numFmt w:val="decimal"/>
      <w:lvlText w:val=""/>
      <w:lvlJc w:val="left"/>
    </w:lvl>
    <w:lvl w:ilvl="6" w:tplc="B720FE7A">
      <w:numFmt w:val="decimal"/>
      <w:lvlText w:val=""/>
      <w:lvlJc w:val="left"/>
    </w:lvl>
    <w:lvl w:ilvl="7" w:tplc="16B44E9C">
      <w:numFmt w:val="decimal"/>
      <w:lvlText w:val=""/>
      <w:lvlJc w:val="left"/>
    </w:lvl>
    <w:lvl w:ilvl="8" w:tplc="049E5DD0">
      <w:numFmt w:val="decimal"/>
      <w:lvlText w:val=""/>
      <w:lvlJc w:val="left"/>
    </w:lvl>
  </w:abstractNum>
  <w:abstractNum w:abstractNumId="10" w15:restartNumberingAfterBreak="0">
    <w:nsid w:val="5DF261F4"/>
    <w:multiLevelType w:val="hybridMultilevel"/>
    <w:tmpl w:val="40EAB23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56E56D4"/>
    <w:multiLevelType w:val="hybridMultilevel"/>
    <w:tmpl w:val="A4B2C5CC"/>
    <w:lvl w:ilvl="0" w:tplc="AEA457B4">
      <w:start w:val="1"/>
      <w:numFmt w:val="bullet"/>
      <w:lvlText w:val="●"/>
      <w:lvlJc w:val="left"/>
      <w:pPr>
        <w:ind w:left="720" w:hanging="360"/>
      </w:pPr>
      <w:rPr>
        <w:rFonts w:ascii="Arial" w:hAnsi="Arial" w:hint="default"/>
      </w:rPr>
    </w:lvl>
    <w:lvl w:ilvl="1" w:tplc="FA5ADADC">
      <w:numFmt w:val="decimal"/>
      <w:lvlText w:val=""/>
      <w:lvlJc w:val="left"/>
    </w:lvl>
    <w:lvl w:ilvl="2" w:tplc="E4B21204">
      <w:numFmt w:val="decimal"/>
      <w:lvlText w:val=""/>
      <w:lvlJc w:val="left"/>
    </w:lvl>
    <w:lvl w:ilvl="3" w:tplc="8FDC8228">
      <w:numFmt w:val="decimal"/>
      <w:lvlText w:val=""/>
      <w:lvlJc w:val="left"/>
    </w:lvl>
    <w:lvl w:ilvl="4" w:tplc="BDFAAE62">
      <w:numFmt w:val="decimal"/>
      <w:lvlText w:val=""/>
      <w:lvlJc w:val="left"/>
    </w:lvl>
    <w:lvl w:ilvl="5" w:tplc="750812EE">
      <w:numFmt w:val="decimal"/>
      <w:lvlText w:val=""/>
      <w:lvlJc w:val="left"/>
    </w:lvl>
    <w:lvl w:ilvl="6" w:tplc="76FAC03E">
      <w:numFmt w:val="decimal"/>
      <w:lvlText w:val=""/>
      <w:lvlJc w:val="left"/>
    </w:lvl>
    <w:lvl w:ilvl="7" w:tplc="91B2C8FE">
      <w:numFmt w:val="decimal"/>
      <w:lvlText w:val=""/>
      <w:lvlJc w:val="left"/>
    </w:lvl>
    <w:lvl w:ilvl="8" w:tplc="6EA62DE6">
      <w:numFmt w:val="decimal"/>
      <w:lvlText w:val=""/>
      <w:lvlJc w:val="left"/>
    </w:lvl>
  </w:abstractNum>
  <w:abstractNum w:abstractNumId="12"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31656154">
    <w:abstractNumId w:val="12"/>
  </w:num>
  <w:num w:numId="2" w16cid:durableId="1963338395">
    <w:abstractNumId w:val="4"/>
  </w:num>
  <w:num w:numId="3" w16cid:durableId="515656517">
    <w:abstractNumId w:val="6"/>
  </w:num>
  <w:num w:numId="4" w16cid:durableId="520438108">
    <w:abstractNumId w:val="5"/>
  </w:num>
  <w:num w:numId="5" w16cid:durableId="2013489960">
    <w:abstractNumId w:val="2"/>
  </w:num>
  <w:num w:numId="6" w16cid:durableId="1711609815">
    <w:abstractNumId w:val="9"/>
  </w:num>
  <w:num w:numId="7" w16cid:durableId="1320110792">
    <w:abstractNumId w:val="1"/>
  </w:num>
  <w:num w:numId="8" w16cid:durableId="1209024470">
    <w:abstractNumId w:val="11"/>
  </w:num>
  <w:num w:numId="9" w16cid:durableId="1902135567">
    <w:abstractNumId w:val="3"/>
  </w:num>
  <w:num w:numId="10" w16cid:durableId="810026670">
    <w:abstractNumId w:val="0"/>
  </w:num>
  <w:num w:numId="11" w16cid:durableId="1711027955">
    <w:abstractNumId w:val="8"/>
  </w:num>
  <w:num w:numId="12" w16cid:durableId="127473252">
    <w:abstractNumId w:val="10"/>
  </w:num>
  <w:num w:numId="13" w16cid:durableId="18853661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3D5"/>
    <w:rsid w:val="00146D8B"/>
    <w:rsid w:val="00152917"/>
    <w:rsid w:val="0017697E"/>
    <w:rsid w:val="001F7E3C"/>
    <w:rsid w:val="00255A34"/>
    <w:rsid w:val="002F2607"/>
    <w:rsid w:val="003A3AF8"/>
    <w:rsid w:val="003B05DA"/>
    <w:rsid w:val="003B4A5B"/>
    <w:rsid w:val="00432D5A"/>
    <w:rsid w:val="004F2BB1"/>
    <w:rsid w:val="005B2C9A"/>
    <w:rsid w:val="005F2065"/>
    <w:rsid w:val="0061572B"/>
    <w:rsid w:val="0063023E"/>
    <w:rsid w:val="00734441"/>
    <w:rsid w:val="00760AD6"/>
    <w:rsid w:val="007A1034"/>
    <w:rsid w:val="007D26A9"/>
    <w:rsid w:val="007F0286"/>
    <w:rsid w:val="007F7F54"/>
    <w:rsid w:val="00965906"/>
    <w:rsid w:val="009B4477"/>
    <w:rsid w:val="00A81E03"/>
    <w:rsid w:val="00AC0EA7"/>
    <w:rsid w:val="00B05073"/>
    <w:rsid w:val="00B944F0"/>
    <w:rsid w:val="00BE3CAE"/>
    <w:rsid w:val="00BE4929"/>
    <w:rsid w:val="00C123C0"/>
    <w:rsid w:val="00C307D2"/>
    <w:rsid w:val="00C67E56"/>
    <w:rsid w:val="00CC000E"/>
    <w:rsid w:val="00D14532"/>
    <w:rsid w:val="00D22D33"/>
    <w:rsid w:val="00DC0803"/>
    <w:rsid w:val="00EA53D5"/>
    <w:rsid w:val="00EC20C2"/>
    <w:rsid w:val="00F33CB2"/>
    <w:rsid w:val="00F43070"/>
    <w:rsid w:val="00F817F9"/>
    <w:rsid w:val="00F87241"/>
    <w:rsid w:val="02F9424C"/>
    <w:rsid w:val="03CBD0E6"/>
    <w:rsid w:val="07CF1433"/>
    <w:rsid w:val="0BAA6D1E"/>
    <w:rsid w:val="1287DED2"/>
    <w:rsid w:val="12C25598"/>
    <w:rsid w:val="1523BF73"/>
    <w:rsid w:val="15BFFCE2"/>
    <w:rsid w:val="1A28FAA9"/>
    <w:rsid w:val="1C34AD1E"/>
    <w:rsid w:val="1C740E79"/>
    <w:rsid w:val="22A188B1"/>
    <w:rsid w:val="255C6347"/>
    <w:rsid w:val="29549168"/>
    <w:rsid w:val="2BAE94C2"/>
    <w:rsid w:val="2C636E37"/>
    <w:rsid w:val="300DA326"/>
    <w:rsid w:val="30DFB92F"/>
    <w:rsid w:val="32609106"/>
    <w:rsid w:val="3394C898"/>
    <w:rsid w:val="3C745637"/>
    <w:rsid w:val="3C9F3EA2"/>
    <w:rsid w:val="4166838F"/>
    <w:rsid w:val="42C1E296"/>
    <w:rsid w:val="43B4BA40"/>
    <w:rsid w:val="446B7DA3"/>
    <w:rsid w:val="48046295"/>
    <w:rsid w:val="4B937467"/>
    <w:rsid w:val="4CE99DCA"/>
    <w:rsid w:val="4E7116C3"/>
    <w:rsid w:val="563A7F3C"/>
    <w:rsid w:val="57BDE9A7"/>
    <w:rsid w:val="5AD393FE"/>
    <w:rsid w:val="5DB83BB2"/>
    <w:rsid w:val="5DBD8BC5"/>
    <w:rsid w:val="5FDBD0CE"/>
    <w:rsid w:val="61BDBFE7"/>
    <w:rsid w:val="6200A3B5"/>
    <w:rsid w:val="65AD119A"/>
    <w:rsid w:val="66426F97"/>
    <w:rsid w:val="67220D64"/>
    <w:rsid w:val="689CFFDF"/>
    <w:rsid w:val="68EAEE09"/>
    <w:rsid w:val="6C683183"/>
    <w:rsid w:val="6E3226D5"/>
    <w:rsid w:val="70DD53DD"/>
    <w:rsid w:val="70FAE9A2"/>
    <w:rsid w:val="727638DE"/>
    <w:rsid w:val="73A48932"/>
    <w:rsid w:val="77B973A7"/>
    <w:rsid w:val="78E55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43420"/>
  <w15:docId w15:val="{8338D4D5-B130-40AC-9355-3E45EF717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table" w:customStyle="1" w:styleId="PDPricingTableMain">
    <w:name w:val="PDPricingTableMain"/>
    <w:uiPriority w:val="99"/>
    <w:pPr>
      <w:spacing w:after="0" w:line="36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WithHeader538265543877635">
    <w:name w:val="PDPricingTableMainWithHeader_538265543877635"/>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538265546373969">
    <w:name w:val="CustomGrid_53826554637396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265546682045">
    <w:name w:val="CustomGrid_5382655466820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265547203814">
    <w:name w:val="CustomGrid_5382655472038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265547600731">
    <w:name w:val="CustomGrid_5382655476007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265548398305">
    <w:name w:val="CustomGrid_5382655483983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265548846853">
    <w:name w:val="CustomGrid_5382655488468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265549718899">
    <w:name w:val="CustomGrid_5382655497188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265550310680">
    <w:name w:val="CustomGrid_5382655503106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265551073393">
    <w:name w:val="CustomGrid_53826555107339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character" w:styleId="Strong">
    <w:name w:val="Strong"/>
    <w:basedOn w:val="DefaultParagraphFont"/>
    <w:uiPriority w:val="22"/>
    <w:qFormat/>
    <w:rsid w:val="0061572B"/>
    <w:rPr>
      <w:b/>
      <w:bCs/>
    </w:rPr>
  </w:style>
  <w:style w:type="paragraph" w:styleId="Footer">
    <w:name w:val="footer"/>
    <w:basedOn w:val="Normal"/>
    <w:link w:val="FooterChar"/>
    <w:uiPriority w:val="99"/>
    <w:semiHidden/>
    <w:unhideWhenUsed/>
    <w:rsid w:val="00B944F0"/>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B944F0"/>
  </w:style>
  <w:style w:type="paragraph" w:styleId="HTMLPreformatted">
    <w:name w:val="HTML Preformatted"/>
    <w:basedOn w:val="Normal"/>
    <w:link w:val="HTMLPreformattedChar"/>
    <w:uiPriority w:val="99"/>
    <w:semiHidden/>
    <w:unhideWhenUsed/>
    <w:rsid w:val="00255A3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55A34"/>
    <w:rPr>
      <w:rFonts w:ascii="Consolas" w:hAnsi="Consolas"/>
      <w:sz w:val="20"/>
      <w:szCs w:val="20"/>
    </w:rPr>
  </w:style>
  <w:style w:type="paragraph" w:styleId="NormalWeb">
    <w:name w:val="Normal (Web)"/>
    <w:basedOn w:val="Normal"/>
    <w:uiPriority w:val="99"/>
    <w:semiHidden/>
    <w:unhideWhenUsed/>
    <w:rsid w:val="0073444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12</Pages>
  <Words>2780</Words>
  <Characters>15852</Characters>
  <Application>Microsoft Office Word</Application>
  <DocSecurity>0</DocSecurity>
  <Lines>323</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Anush Dasari</cp:lastModifiedBy>
  <cp:revision>6</cp:revision>
  <dcterms:created xsi:type="dcterms:W3CDTF">2026-05-18T18:08:00Z</dcterms:created>
  <dcterms:modified xsi:type="dcterms:W3CDTF">2026-09-17T17:17:00Z</dcterms:modified>
</cp:coreProperties>
</file>