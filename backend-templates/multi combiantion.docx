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5C31" w14:textId="19914F26" w:rsidR="00963E50" w:rsidRDefault="00A00E8E">
      <w:pPr>
        <w:pStyle w:val="PDParagraphDefault"/>
        <w:jc w:val="center"/>
      </w:pPr>
      <w:proofErr w:type="spellStart"/>
      <w:r>
        <w:rPr>
          <w:b/>
          <w:bCs/>
          <w:sz w:val="24"/>
          <w:szCs w:val="24"/>
        </w:rPr>
        <w:t>CloudFuze</w:t>
      </w:r>
      <w:proofErr w:type="spellEnd"/>
      <w:r>
        <w:rPr>
          <w:b/>
          <w:bCs/>
          <w:sz w:val="24"/>
          <w:szCs w:val="24"/>
        </w:rPr>
        <w:t xml:space="preserve"> Purchase Agreement for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p>
    <w:p w14:paraId="24C95C32" w14:textId="77777777" w:rsidR="00963E50" w:rsidRDefault="00963E50">
      <w:pPr>
        <w:spacing w:after="0" w:line="240" w:lineRule="auto"/>
      </w:pPr>
    </w:p>
    <w:p w14:paraId="24C95C33" w14:textId="46E2EC4D" w:rsidR="00963E50" w:rsidRDefault="00A00E8E">
      <w:pPr>
        <w:pStyle w:val="PDParagraphDefault"/>
        <w:jc w:val="both"/>
      </w:pPr>
      <w:r>
        <w:t xml:space="preserve">This agreement provides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r>
        <w:t xml:space="preserve"> with pricing for use of the </w:t>
      </w:r>
      <w:proofErr w:type="spellStart"/>
      <w:r>
        <w:t>CloudFuze’s</w:t>
      </w:r>
      <w:proofErr w:type="spellEnd"/>
      <w:r>
        <w:t xml:space="preserve"> X-Change Enterprise Data Migration Solution:</w:t>
      </w:r>
    </w:p>
    <w:p w14:paraId="24C95C34"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698"/>
      </w:tblGrid>
      <w:tr w:rsidR="00963E50" w14:paraId="24C95C36" w14:textId="77777777">
        <w:trPr>
          <w:jc w:val="center"/>
        </w:trPr>
        <w:tc>
          <w:tcPr>
            <w:tcW w:w="10714" w:type="dxa"/>
            <w:shd w:val="clear" w:color="auto" w:fill="93CDDC"/>
          </w:tcPr>
          <w:p w14:paraId="24C95C35" w14:textId="77777777" w:rsidR="00963E50" w:rsidRDefault="00A00E8E">
            <w:pPr>
              <w:jc w:val="center"/>
            </w:pPr>
            <w:r>
              <w:rPr>
                <w:b/>
                <w:bCs/>
                <w:sz w:val="23"/>
                <w:szCs w:val="23"/>
              </w:rPr>
              <w:t>Cloud-Hosted SaaS Solution | Managed Migration | Dedicated Migration Manager</w:t>
            </w:r>
          </w:p>
        </w:tc>
      </w:tr>
    </w:tbl>
    <w:p w14:paraId="24C95C37" w14:textId="77777777" w:rsidR="00963E50" w:rsidRDefault="00963E50">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365"/>
      </w:tblGrid>
      <w:tr w:rsidR="00864C66" w14:paraId="24C95C3C" w14:textId="77777777" w:rsidTr="00864C66">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4C95C38" w14:textId="77777777" w:rsidR="00864C66" w:rsidRDefault="00864C66">
            <w:pPr>
              <w:jc w:val="center"/>
            </w:pPr>
            <w:r>
              <w:rPr>
                <w:b w:val="0"/>
                <w:bCs w:val="0"/>
              </w:rPr>
              <w:t>Job Requirement</w:t>
            </w:r>
          </w:p>
        </w:tc>
        <w:tc>
          <w:tcPr>
            <w:tcW w:w="4452" w:type="dxa"/>
          </w:tcPr>
          <w:p w14:paraId="24C95C39" w14:textId="77777777" w:rsidR="00864C66" w:rsidRDefault="00864C66">
            <w:pPr>
              <w:jc w:val="center"/>
            </w:pPr>
            <w:r>
              <w:rPr>
                <w:b w:val="0"/>
                <w:bCs w:val="0"/>
              </w:rPr>
              <w:t>Description</w:t>
            </w:r>
          </w:p>
        </w:tc>
        <w:tc>
          <w:tcPr>
            <w:tcW w:w="2365" w:type="dxa"/>
          </w:tcPr>
          <w:p w14:paraId="24C95C3B" w14:textId="77777777" w:rsidR="00864C66" w:rsidRDefault="00864C66">
            <w:pPr>
              <w:jc w:val="center"/>
            </w:pPr>
            <w:proofErr w:type="gramStart"/>
            <w:r>
              <w:rPr>
                <w:b w:val="0"/>
                <w:bCs w:val="0"/>
              </w:rPr>
              <w:t>Price(</w:t>
            </w:r>
            <w:proofErr w:type="gramEnd"/>
            <w:r>
              <w:rPr>
                <w:b w:val="0"/>
                <w:bCs w:val="0"/>
              </w:rPr>
              <w:t>USD)</w:t>
            </w:r>
          </w:p>
        </w:tc>
      </w:tr>
      <w:tr w:rsidR="00864C66" w14:paraId="24C95C45" w14:textId="77777777" w:rsidTr="00864C66">
        <w:trPr>
          <w:jc w:val="center"/>
        </w:trPr>
        <w:tc>
          <w:tcPr>
            <w:tcW w:w="3631" w:type="dxa"/>
          </w:tcPr>
          <w:p w14:paraId="24C95C3D" w14:textId="77777777" w:rsidR="00864C66" w:rsidRDefault="00864C66">
            <w:proofErr w:type="spellStart"/>
            <w:r>
              <w:rPr>
                <w:b/>
                <w:bCs/>
              </w:rPr>
              <w:t>CloudFuze</w:t>
            </w:r>
            <w:proofErr w:type="spellEnd"/>
            <w:r>
              <w:rPr>
                <w:b/>
                <w:bCs/>
              </w:rPr>
              <w:t xml:space="preserve"> X-Change Data Migration</w:t>
            </w:r>
          </w:p>
        </w:tc>
        <w:tc>
          <w:tcPr>
            <w:tcW w:w="4452" w:type="dxa"/>
          </w:tcPr>
          <w:p w14:paraId="24C95C3E" w14:textId="77777777" w:rsidR="00864C66" w:rsidRDefault="00864C66">
            <w:r>
              <w:t>Dropbox to Shared Drive</w:t>
            </w:r>
          </w:p>
          <w:p w14:paraId="24C95C3F" w14:textId="77777777" w:rsidR="00864C66" w:rsidRDefault="00864C66">
            <w:r>
              <w:t>-----------------------------------------------------------</w:t>
            </w:r>
          </w:p>
          <w:p w14:paraId="6F50FF71" w14:textId="77777777" w:rsidR="00864C66" w:rsidRDefault="00864C66" w:rsidP="00864C66">
            <w:pPr>
              <w:rPr>
                <w:b/>
                <w:bCs/>
              </w:rPr>
            </w:pPr>
            <w:r>
              <w:rPr>
                <w:b/>
                <w:bCs/>
              </w:rPr>
              <w:t>Up to {{</w:t>
            </w:r>
            <w:proofErr w:type="spellStart"/>
            <w:r>
              <w:rPr>
                <w:b/>
                <w:bCs/>
              </w:rPr>
              <w:t>users_count</w:t>
            </w:r>
            <w:proofErr w:type="spellEnd"/>
            <w:r>
              <w:rPr>
                <w:b/>
                <w:bCs/>
              </w:rPr>
              <w:t>}} Users | All Channels and DMs through JSON | {{</w:t>
            </w:r>
            <w:proofErr w:type="spellStart"/>
            <w:r>
              <w:rPr>
                <w:b/>
                <w:bCs/>
              </w:rPr>
              <w:t>message_count</w:t>
            </w:r>
            <w:proofErr w:type="spellEnd"/>
            <w:r>
              <w:rPr>
                <w:b/>
                <w:bCs/>
              </w:rPr>
              <w:t>}} Messages</w:t>
            </w:r>
          </w:p>
          <w:p w14:paraId="24C95C41" w14:textId="1860AF87" w:rsidR="00864C66" w:rsidRDefault="00864C66" w:rsidP="00864C66"/>
        </w:tc>
        <w:tc>
          <w:tcPr>
            <w:tcW w:w="2365" w:type="dxa"/>
          </w:tcPr>
          <w:p w14:paraId="24C95C44" w14:textId="11574A00" w:rsidR="00864C66" w:rsidRDefault="00087F5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64C66" w14:paraId="24C95C4E" w14:textId="77777777" w:rsidTr="00864C66">
        <w:trPr>
          <w:jc w:val="center"/>
        </w:trPr>
        <w:tc>
          <w:tcPr>
            <w:tcW w:w="3631" w:type="dxa"/>
          </w:tcPr>
          <w:p w14:paraId="24C95C46" w14:textId="77777777" w:rsidR="00864C66" w:rsidRDefault="00864C66">
            <w:r>
              <w:rPr>
                <w:b/>
                <w:bCs/>
              </w:rPr>
              <w:t>Managed Migration Service</w:t>
            </w:r>
          </w:p>
        </w:tc>
        <w:tc>
          <w:tcPr>
            <w:tcW w:w="4452" w:type="dxa"/>
          </w:tcPr>
          <w:p w14:paraId="24C95C47" w14:textId="77777777" w:rsidR="00864C66" w:rsidRDefault="00864C66">
            <w:r>
              <w:t xml:space="preserve">Fully Managed Migration | Dedicated Project Manager | Pre-Migration Analysis | During Migration Consulting |Post-Migration Support and Data Reconciliation Support | End-to End Migration Assistance </w:t>
            </w:r>
          </w:p>
          <w:p w14:paraId="24C95C48" w14:textId="77777777" w:rsidR="00864C66" w:rsidRDefault="00864C66">
            <w:r>
              <w:t>-----------------------------------------------------------</w:t>
            </w:r>
          </w:p>
          <w:p w14:paraId="24C95C49" w14:textId="05D32494" w:rsidR="00864C66" w:rsidRDefault="00864C66">
            <w:r>
              <w:rPr>
                <w:b/>
                <w:bCs/>
              </w:rPr>
              <w:t xml:space="preserve">Valid for </w:t>
            </w:r>
            <w:r w:rsidR="00087F53">
              <w:rPr>
                <w:b/>
                <w:bCs/>
              </w:rPr>
              <w:t>{{</w:t>
            </w:r>
            <w:proofErr w:type="spellStart"/>
            <w:r w:rsidR="00087F53">
              <w:rPr>
                <w:b/>
                <w:bCs/>
              </w:rPr>
              <w:t>Duration_of_months</w:t>
            </w:r>
            <w:proofErr w:type="spellEnd"/>
            <w:r w:rsidR="00087F53">
              <w:rPr>
                <w:b/>
                <w:bCs/>
              </w:rPr>
              <w:t>}}</w:t>
            </w:r>
            <w:r>
              <w:rPr>
                <w:b/>
                <w:bCs/>
              </w:rPr>
              <w:t xml:space="preserve"> Months</w:t>
            </w:r>
          </w:p>
          <w:p w14:paraId="24C95C4A" w14:textId="77777777" w:rsidR="00864C66" w:rsidRDefault="00864C66"/>
        </w:tc>
        <w:tc>
          <w:tcPr>
            <w:tcW w:w="2365" w:type="dxa"/>
          </w:tcPr>
          <w:p w14:paraId="24C95C4D" w14:textId="0998A326" w:rsidR="00864C66" w:rsidRDefault="00087F5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64C66" w14:paraId="24C95C54" w14:textId="77777777" w:rsidTr="00864C66">
        <w:trPr>
          <w:jc w:val="center"/>
        </w:trPr>
        <w:tc>
          <w:tcPr>
            <w:tcW w:w="3631" w:type="dxa"/>
          </w:tcPr>
          <w:p w14:paraId="24C95C4F" w14:textId="77777777" w:rsidR="00864C66" w:rsidRDefault="00864C66">
            <w:r>
              <w:rPr>
                <w:b/>
                <w:bCs/>
              </w:rPr>
              <w:t>Shared Server /Instance</w:t>
            </w:r>
          </w:p>
        </w:tc>
        <w:tc>
          <w:tcPr>
            <w:tcW w:w="4452" w:type="dxa"/>
          </w:tcPr>
          <w:p w14:paraId="24C95C50" w14:textId="52D59777" w:rsidR="00864C66" w:rsidRDefault="00087F53">
            <w:r>
              <w:t>{{</w:t>
            </w:r>
            <w:proofErr w:type="spellStart"/>
            <w:r>
              <w:t>instance_users</w:t>
            </w:r>
            <w:proofErr w:type="spellEnd"/>
            <w:r>
              <w:t>}} {{</w:t>
            </w:r>
            <w:proofErr w:type="spellStart"/>
            <w:r>
              <w:t>instance_type</w:t>
            </w:r>
            <w:proofErr w:type="spellEnd"/>
            <w:r>
              <w:t>}}</w:t>
            </w:r>
            <w:r w:rsidR="00864C66">
              <w:t xml:space="preserve"> Instance in a High-End Enterprise Server</w:t>
            </w:r>
            <w:r w:rsidR="00864C66">
              <w:br/>
              <w:t> ----------------------------------------------------</w:t>
            </w:r>
            <w:r w:rsidR="00864C66">
              <w:rPr>
                <w:b/>
                <w:bCs/>
                <w:sz w:val="21"/>
                <w:szCs w:val="21"/>
              </w:rPr>
              <w:t xml:space="preserve"> Instance Valid for </w:t>
            </w:r>
            <w:r>
              <w:rPr>
                <w:b/>
                <w:bCs/>
              </w:rPr>
              <w:t>{{</w:t>
            </w:r>
            <w:proofErr w:type="spellStart"/>
            <w:r>
              <w:rPr>
                <w:b/>
                <w:bCs/>
              </w:rPr>
              <w:t>Duration_of_months</w:t>
            </w:r>
            <w:proofErr w:type="spellEnd"/>
            <w:r>
              <w:rPr>
                <w:b/>
                <w:bCs/>
              </w:rPr>
              <w:t>}}</w:t>
            </w:r>
            <w:r w:rsidR="00864C66">
              <w:rPr>
                <w:b/>
                <w:bCs/>
                <w:sz w:val="21"/>
                <w:szCs w:val="21"/>
              </w:rPr>
              <w:t xml:space="preserve"> Month</w:t>
            </w:r>
            <w:r>
              <w:rPr>
                <w:b/>
                <w:bCs/>
                <w:sz w:val="21"/>
                <w:szCs w:val="21"/>
              </w:rPr>
              <w:t>s</w:t>
            </w:r>
          </w:p>
          <w:p w14:paraId="24C95C51" w14:textId="77777777" w:rsidR="00864C66" w:rsidRDefault="00864C66"/>
        </w:tc>
        <w:tc>
          <w:tcPr>
            <w:tcW w:w="2365" w:type="dxa"/>
          </w:tcPr>
          <w:p w14:paraId="24C95C53" w14:textId="0039ABBD" w:rsidR="00864C66" w:rsidRDefault="00087F53">
            <w:pPr>
              <w:jc w:val="center"/>
            </w:pPr>
            <w:r w:rsidRPr="00F90C43">
              <w:rPr>
                <w:b/>
                <w:bCs/>
              </w:rPr>
              <w:t>{{</w:t>
            </w:r>
            <w:proofErr w:type="spellStart"/>
            <w:r w:rsidRPr="00F90C43">
              <w:rPr>
                <w:b/>
                <w:bCs/>
              </w:rPr>
              <w:t>instance_cost</w:t>
            </w:r>
            <w:proofErr w:type="spellEnd"/>
            <w:r w:rsidRPr="00F90C43">
              <w:rPr>
                <w:b/>
                <w:bCs/>
              </w:rPr>
              <w:t>}}</w:t>
            </w:r>
          </w:p>
        </w:tc>
      </w:tr>
    </w:tbl>
    <w:p w14:paraId="24C95C55" w14:textId="77777777" w:rsidR="00963E50" w:rsidRDefault="00963E50"/>
    <w:tbl>
      <w:tblPr>
        <w:tblStyle w:val="PDPricingTableTotal"/>
        <w:tblW w:w="0" w:type="auto"/>
        <w:jc w:val="right"/>
        <w:tblInd w:w="0" w:type="dxa"/>
        <w:tblLook w:val="04A0" w:firstRow="1" w:lastRow="0" w:firstColumn="1" w:lastColumn="0" w:noHBand="0" w:noVBand="1"/>
      </w:tblPr>
      <w:tblGrid>
        <w:gridCol w:w="4916"/>
        <w:gridCol w:w="2679"/>
      </w:tblGrid>
      <w:tr w:rsidR="00087F53" w14:paraId="65632A6A" w14:textId="77777777" w:rsidTr="00087F53">
        <w:trPr>
          <w:jc w:val="right"/>
        </w:trPr>
        <w:tc>
          <w:tcPr>
            <w:tcW w:w="4916" w:type="dxa"/>
          </w:tcPr>
          <w:p w14:paraId="7A2708AB" w14:textId="70C09DCB" w:rsidR="00087F53" w:rsidRDefault="00087F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46848806" w14:textId="6E1CA47F" w:rsidR="00087F53" w:rsidRDefault="00087F53">
            <w:pPr>
              <w:jc w:val="right"/>
              <w:rPr>
                <w:b/>
              </w:rPr>
            </w:pPr>
            <w:r w:rsidRPr="006C3BD8">
              <w:rPr>
                <w:b/>
                <w:bCs/>
              </w:rPr>
              <w:t>{{</w:t>
            </w:r>
            <w:proofErr w:type="spellStart"/>
            <w:r w:rsidRPr="006C3BD8">
              <w:rPr>
                <w:b/>
                <w:bCs/>
              </w:rPr>
              <w:t>discount_amount</w:t>
            </w:r>
            <w:proofErr w:type="spellEnd"/>
            <w:r w:rsidRPr="006C3BD8">
              <w:rPr>
                <w:b/>
                <w:bCs/>
              </w:rPr>
              <w:t>}}</w:t>
            </w:r>
          </w:p>
        </w:tc>
      </w:tr>
      <w:tr w:rsidR="00963E50" w14:paraId="24C95C58" w14:textId="77777777" w:rsidTr="00087F53">
        <w:trPr>
          <w:jc w:val="right"/>
        </w:trPr>
        <w:tc>
          <w:tcPr>
            <w:tcW w:w="4916" w:type="dxa"/>
          </w:tcPr>
          <w:p w14:paraId="24C95C56" w14:textId="77777777" w:rsidR="00963E50" w:rsidRDefault="00A00E8E">
            <w:pPr>
              <w:jc w:val="right"/>
            </w:pPr>
            <w:r>
              <w:rPr>
                <w:b/>
                <w:bCs/>
              </w:rPr>
              <w:t>Total Price</w:t>
            </w:r>
          </w:p>
        </w:tc>
        <w:tc>
          <w:tcPr>
            <w:tcW w:w="2679" w:type="dxa"/>
          </w:tcPr>
          <w:p w14:paraId="24C95C57" w14:textId="0B257919" w:rsidR="00963E50" w:rsidRDefault="00087F53">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24C95C59" w14:textId="77777777" w:rsidR="00963E50" w:rsidRDefault="00963E50">
      <w:pPr>
        <w:spacing w:after="0" w:line="240" w:lineRule="auto"/>
      </w:pPr>
    </w:p>
    <w:p w14:paraId="24C95C5B" w14:textId="77777777" w:rsidR="00963E50" w:rsidRDefault="00963E50">
      <w:pPr>
        <w:spacing w:after="0" w:line="240" w:lineRule="auto"/>
      </w:pPr>
    </w:p>
    <w:p w14:paraId="24C95C5C" w14:textId="77777777" w:rsidR="00963E50" w:rsidRDefault="00963E50">
      <w:pPr>
        <w:pStyle w:val="PDParagraphDefault"/>
        <w:sectPr w:rsidR="00963E50">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63E50" w14:paraId="24C95C5E" w14:textId="77777777">
        <w:trPr>
          <w:jc w:val="center"/>
        </w:trPr>
        <w:tc>
          <w:tcPr>
            <w:tcW w:w="10714" w:type="dxa"/>
            <w:shd w:val="clear" w:color="auto" w:fill="93CDDC"/>
          </w:tcPr>
          <w:p w14:paraId="24C95C5D" w14:textId="77777777" w:rsidR="00963E50" w:rsidRDefault="00A00E8E">
            <w:pPr>
              <w:jc w:val="center"/>
            </w:pPr>
            <w:r>
              <w:rPr>
                <w:b/>
                <w:bCs/>
                <w:sz w:val="23"/>
                <w:szCs w:val="23"/>
              </w:rPr>
              <w:lastRenderedPageBreak/>
              <w:t>Important Payment Notes:</w:t>
            </w:r>
          </w:p>
        </w:tc>
      </w:tr>
    </w:tbl>
    <w:p w14:paraId="24C95C5F" w14:textId="77777777" w:rsidR="00963E50" w:rsidRDefault="00963E50">
      <w:pPr>
        <w:spacing w:after="0" w:line="240" w:lineRule="auto"/>
      </w:pPr>
    </w:p>
    <w:p w14:paraId="24C95C60" w14:textId="77777777" w:rsidR="00963E50" w:rsidRDefault="00A00E8E">
      <w:pPr>
        <w:pStyle w:val="PDParagraphDefault"/>
        <w:numPr>
          <w:ilvl w:val="0"/>
          <w:numId w:val="3"/>
        </w:numPr>
      </w:pPr>
      <w:r>
        <w:rPr>
          <w:b/>
          <w:bCs/>
        </w:rPr>
        <w:t>100% pre-payment before initiating the migration.</w:t>
      </w:r>
    </w:p>
    <w:p w14:paraId="24C95C61" w14:textId="77777777" w:rsidR="00963E50" w:rsidRDefault="00963E50">
      <w:pPr>
        <w:pStyle w:val="PDParagraphDefault"/>
      </w:pPr>
    </w:p>
    <w:p w14:paraId="24C95C62" w14:textId="77777777" w:rsidR="00963E50" w:rsidRDefault="00A00E8E">
      <w:pPr>
        <w:pStyle w:val="PDParagraphDefault"/>
        <w:numPr>
          <w:ilvl w:val="0"/>
          <w:numId w:val="4"/>
        </w:numPr>
      </w:pPr>
      <w:r>
        <w:rPr>
          <w:b/>
          <w:bCs/>
        </w:rPr>
        <w:t>All prices are in US dollars (USD).</w:t>
      </w:r>
    </w:p>
    <w:p w14:paraId="24C95C63" w14:textId="77777777" w:rsidR="00963E50" w:rsidRDefault="00963E50">
      <w:pPr>
        <w:pStyle w:val="PDParagraphDefault"/>
      </w:pPr>
    </w:p>
    <w:p w14:paraId="24C95C64" w14:textId="77777777" w:rsidR="00963E50" w:rsidRDefault="00A00E8E">
      <w:pPr>
        <w:pStyle w:val="PDParagraphDefault"/>
        <w:numPr>
          <w:ilvl w:val="0"/>
          <w:numId w:val="5"/>
        </w:numPr>
      </w:pPr>
      <w:r>
        <w:rPr>
          <w:b/>
          <w:bCs/>
        </w:rPr>
        <w:t>Any required sales taxes are not included in the above agreement.</w:t>
      </w:r>
    </w:p>
    <w:p w14:paraId="24C95C65" w14:textId="77777777" w:rsidR="00963E50" w:rsidRDefault="00963E50">
      <w:pPr>
        <w:pStyle w:val="PDParagraphDefault"/>
      </w:pPr>
    </w:p>
    <w:p w14:paraId="24C95C66" w14:textId="27A622E4" w:rsidR="00963E50" w:rsidRDefault="00A00E8E">
      <w:pPr>
        <w:pStyle w:val="PDParagraphDefault"/>
        <w:numPr>
          <w:ilvl w:val="0"/>
          <w:numId w:val="6"/>
        </w:numPr>
      </w:pPr>
      <w:r>
        <w:rPr>
          <w:b/>
          <w:bCs/>
        </w:rPr>
        <w:t xml:space="preserve">Overage </w:t>
      </w:r>
      <w:proofErr w:type="gramStart"/>
      <w:r>
        <w:rPr>
          <w:b/>
          <w:bCs/>
        </w:rPr>
        <w:t>Charges:</w:t>
      </w:r>
      <w:r>
        <w:t xml:space="preserve"> </w:t>
      </w:r>
      <w:bookmarkStart w:id="1" w:name="_Hlk210908381"/>
      <w:r w:rsidR="004B3195" w:rsidRPr="001F598F">
        <w:t>{{</w:t>
      </w:r>
      <w:proofErr w:type="spellStart"/>
      <w:proofErr w:type="gramEnd"/>
      <w:r w:rsidR="004B3195" w:rsidRPr="001F598F">
        <w:t>per_user_cost</w:t>
      </w:r>
      <w:proofErr w:type="spellEnd"/>
      <w:r w:rsidR="004B3195" w:rsidRPr="001F598F">
        <w:t>}}</w:t>
      </w:r>
      <w:r w:rsidR="004B3195" w:rsidRPr="00F8259B">
        <w:rPr>
          <w:b/>
          <w:bCs/>
        </w:rPr>
        <w:t xml:space="preserve"> </w:t>
      </w:r>
      <w:r w:rsidR="004B3195">
        <w:t xml:space="preserve">per User | </w:t>
      </w:r>
      <w:r w:rsidR="004B3195" w:rsidRPr="001F598F">
        <w:t>{{</w:t>
      </w:r>
      <w:proofErr w:type="spellStart"/>
      <w:r w:rsidR="004B3195" w:rsidRPr="001F598F">
        <w:t>instance_type_cost</w:t>
      </w:r>
      <w:proofErr w:type="spellEnd"/>
      <w:r w:rsidR="004B3195" w:rsidRPr="001F598F">
        <w:t>}}</w:t>
      </w:r>
      <w:r w:rsidR="004B3195">
        <w:rPr>
          <w:b/>
          <w:bCs/>
        </w:rPr>
        <w:t xml:space="preserve"> </w:t>
      </w:r>
      <w:r w:rsidR="004B3195">
        <w:t>per server per month</w:t>
      </w:r>
      <w:bookmarkEnd w:id="1"/>
    </w:p>
    <w:p w14:paraId="24C95C67" w14:textId="77777777" w:rsidR="00963E50" w:rsidRDefault="00963E50">
      <w:pPr>
        <w:pStyle w:val="PDParagraphDefault"/>
      </w:pPr>
    </w:p>
    <w:p w14:paraId="24C95C68" w14:textId="372B0684" w:rsidR="00963E50" w:rsidRDefault="00A00E8E">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4B3195">
        <w:t>{{</w:t>
      </w:r>
      <w:proofErr w:type="spellStart"/>
      <w:proofErr w:type="gramEnd"/>
      <w:r w:rsidR="004B3195">
        <w:t>Start_date</w:t>
      </w:r>
      <w:proofErr w:type="spellEnd"/>
      <w:r w:rsidR="004B3195">
        <w:t>}} till {{</w:t>
      </w:r>
      <w:proofErr w:type="spellStart"/>
      <w:r w:rsidR="004B3195">
        <w:t>End_date</w:t>
      </w:r>
      <w:proofErr w:type="spellEnd"/>
      <w:r w:rsidR="004B3195">
        <w:t>}}</w:t>
      </w:r>
      <w:bookmarkEnd w:id="2"/>
    </w:p>
    <w:p w14:paraId="24C95C69"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698"/>
      </w:tblGrid>
      <w:tr w:rsidR="00963E50" w14:paraId="24C95C6B" w14:textId="77777777">
        <w:trPr>
          <w:jc w:val="center"/>
        </w:trPr>
        <w:tc>
          <w:tcPr>
            <w:tcW w:w="10714" w:type="dxa"/>
            <w:shd w:val="clear" w:color="auto" w:fill="93CDDC"/>
          </w:tcPr>
          <w:p w14:paraId="24C95C6A" w14:textId="77777777" w:rsidR="00963E50" w:rsidRDefault="00A00E8E">
            <w:pPr>
              <w:jc w:val="center"/>
            </w:pPr>
            <w:r>
              <w:rPr>
                <w:b/>
                <w:bCs/>
                <w:sz w:val="23"/>
                <w:szCs w:val="23"/>
              </w:rPr>
              <w:t>SAAS SERVICE AGREEMENT:</w:t>
            </w:r>
          </w:p>
        </w:tc>
      </w:tr>
    </w:tbl>
    <w:p w14:paraId="24C95C6C" w14:textId="77777777" w:rsidR="00963E50" w:rsidRDefault="00963E50">
      <w:pPr>
        <w:spacing w:after="0" w:line="240" w:lineRule="auto"/>
      </w:pPr>
    </w:p>
    <w:p w14:paraId="24C95C6D" w14:textId="3A0A84C6" w:rsidR="00963E50" w:rsidRDefault="00A00E8E" w:rsidP="004B3195">
      <w:pPr>
        <w:pStyle w:val="PDParagraphDefault"/>
        <w:sectPr w:rsidR="00963E5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4B3195"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63E50" w14:paraId="24C95C82" w14:textId="77777777">
        <w:trPr>
          <w:jc w:val="center"/>
        </w:trPr>
        <w:tc>
          <w:tcPr>
            <w:tcW w:w="5357" w:type="dxa"/>
          </w:tcPr>
          <w:p w14:paraId="24C95C6E" w14:textId="77777777" w:rsidR="00963E50" w:rsidRDefault="00A00E8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4C95C6F" w14:textId="77777777" w:rsidR="00963E50" w:rsidRDefault="00963E50">
            <w:pPr>
              <w:spacing w:after="0" w:line="240" w:lineRule="auto"/>
            </w:pPr>
          </w:p>
          <w:p w14:paraId="24C95C70" w14:textId="77777777" w:rsidR="00963E50" w:rsidRDefault="00963E50">
            <w:pPr>
              <w:pStyle w:val="PDParagraphDefault"/>
            </w:pPr>
          </w:p>
          <w:p w14:paraId="24C95C71" w14:textId="77777777" w:rsidR="00963E50" w:rsidRDefault="00A00E8E">
            <w:pPr>
              <w:pStyle w:val="PDParagraphDefault"/>
            </w:pPr>
            <w:proofErr w:type="gramStart"/>
            <w:r>
              <w:t>By :</w:t>
            </w:r>
            <w:proofErr w:type="gramEnd"/>
            <w:r>
              <w:t xml:space="preserve">     _________________________________</w:t>
            </w:r>
          </w:p>
          <w:p w14:paraId="24C95C72" w14:textId="77777777" w:rsidR="00963E50" w:rsidRDefault="00963E50">
            <w:pPr>
              <w:pStyle w:val="PDParagraphDefault"/>
            </w:pPr>
          </w:p>
          <w:p w14:paraId="24C95C73" w14:textId="77777777" w:rsidR="00963E50" w:rsidRDefault="00A00E8E">
            <w:pPr>
              <w:pStyle w:val="PDParagraphDefault"/>
            </w:pPr>
            <w:r>
              <w:t>Name: _________________________________</w:t>
            </w:r>
          </w:p>
          <w:p w14:paraId="24C95C74" w14:textId="77777777" w:rsidR="00963E50" w:rsidRDefault="00963E50">
            <w:pPr>
              <w:pStyle w:val="PDParagraphDefault"/>
            </w:pPr>
          </w:p>
          <w:p w14:paraId="24C95C75" w14:textId="77777777" w:rsidR="00963E50" w:rsidRDefault="00A00E8E">
            <w:pPr>
              <w:pStyle w:val="PDParagraphDefault"/>
            </w:pPr>
            <w:proofErr w:type="gramStart"/>
            <w:r>
              <w:t>Title :</w:t>
            </w:r>
            <w:proofErr w:type="gramEnd"/>
            <w:r>
              <w:t xml:space="preserve">   _________________________________</w:t>
            </w:r>
          </w:p>
          <w:p w14:paraId="24C95C76" w14:textId="77777777" w:rsidR="00963E50" w:rsidRDefault="00963E50">
            <w:pPr>
              <w:pStyle w:val="PDParagraphDefault"/>
            </w:pPr>
          </w:p>
          <w:p w14:paraId="24C95C77" w14:textId="77777777" w:rsidR="00963E50" w:rsidRDefault="00A00E8E">
            <w:pPr>
              <w:pStyle w:val="PDParagraphDefault"/>
            </w:pPr>
            <w:proofErr w:type="gramStart"/>
            <w:r>
              <w:t>Date :</w:t>
            </w:r>
            <w:proofErr w:type="gramEnd"/>
            <w:r>
              <w:t xml:space="preserve">  _________________________________</w:t>
            </w:r>
          </w:p>
        </w:tc>
        <w:tc>
          <w:tcPr>
            <w:tcW w:w="5357" w:type="dxa"/>
          </w:tcPr>
          <w:p w14:paraId="24C95C78" w14:textId="4E5E9101" w:rsidR="00963E50" w:rsidRDefault="00A00E8E">
            <w:pPr>
              <w:pStyle w:val="PDParagraphDefault"/>
            </w:pPr>
            <w:r>
              <w:rPr>
                <w:b/>
                <w:bCs/>
                <w:u w:val="single"/>
              </w:rPr>
              <w:t xml:space="preserve">For </w:t>
            </w:r>
            <w:r w:rsidR="004B3195" w:rsidRPr="00A6577A">
              <w:rPr>
                <w:b/>
                <w:bCs/>
                <w:u w:val="single"/>
              </w:rPr>
              <w:t>{{</w:t>
            </w:r>
            <w:proofErr w:type="spellStart"/>
            <w:r w:rsidR="004B3195" w:rsidRPr="00A6577A">
              <w:rPr>
                <w:b/>
                <w:bCs/>
                <w:u w:val="single"/>
              </w:rPr>
              <w:t>Company</w:t>
            </w:r>
            <w:r w:rsidR="004B3195" w:rsidRPr="00A6577A">
              <w:rPr>
                <w:b/>
                <w:bCs/>
                <w:spacing w:val="-7"/>
                <w:u w:val="single"/>
              </w:rPr>
              <w:t>_</w:t>
            </w:r>
            <w:r w:rsidR="004B3195" w:rsidRPr="00A6577A">
              <w:rPr>
                <w:b/>
                <w:bCs/>
                <w:spacing w:val="-2"/>
                <w:u w:val="single"/>
              </w:rPr>
              <w:t>Name</w:t>
            </w:r>
            <w:proofErr w:type="spellEnd"/>
            <w:r w:rsidR="004B3195" w:rsidRPr="00A6577A">
              <w:rPr>
                <w:b/>
                <w:bCs/>
                <w:spacing w:val="-2"/>
                <w:u w:val="single"/>
              </w:rPr>
              <w:t>}}</w:t>
            </w:r>
          </w:p>
          <w:p w14:paraId="24C95C79" w14:textId="77777777" w:rsidR="00963E50" w:rsidRDefault="00963E50">
            <w:pPr>
              <w:spacing w:after="0" w:line="240" w:lineRule="auto"/>
            </w:pPr>
          </w:p>
          <w:p w14:paraId="24C95C7A" w14:textId="77777777" w:rsidR="00963E50" w:rsidRDefault="00963E50">
            <w:pPr>
              <w:pStyle w:val="PDParagraphDefault"/>
            </w:pPr>
          </w:p>
          <w:p w14:paraId="24C95C7B" w14:textId="77777777" w:rsidR="00963E50" w:rsidRDefault="00A00E8E">
            <w:pPr>
              <w:pStyle w:val="PDParagraphDefault"/>
            </w:pPr>
            <w:proofErr w:type="gramStart"/>
            <w:r>
              <w:t>By :</w:t>
            </w:r>
            <w:proofErr w:type="gramEnd"/>
            <w:r>
              <w:t xml:space="preserve">     _________________________________</w:t>
            </w:r>
          </w:p>
          <w:p w14:paraId="24C95C7C" w14:textId="77777777" w:rsidR="00963E50" w:rsidRDefault="00963E50">
            <w:pPr>
              <w:pStyle w:val="PDParagraphDefault"/>
            </w:pPr>
          </w:p>
          <w:p w14:paraId="24C95C7D" w14:textId="77777777" w:rsidR="00963E50" w:rsidRDefault="00A00E8E">
            <w:pPr>
              <w:pStyle w:val="PDParagraphDefault"/>
            </w:pPr>
            <w:r>
              <w:t>Name: _________________________________</w:t>
            </w:r>
          </w:p>
          <w:p w14:paraId="24C95C7E" w14:textId="77777777" w:rsidR="00963E50" w:rsidRDefault="00963E50">
            <w:pPr>
              <w:pStyle w:val="PDParagraphDefault"/>
            </w:pPr>
          </w:p>
          <w:p w14:paraId="24C95C7F" w14:textId="77777777" w:rsidR="00963E50" w:rsidRDefault="00A00E8E">
            <w:pPr>
              <w:pStyle w:val="PDParagraphDefault"/>
            </w:pPr>
            <w:proofErr w:type="gramStart"/>
            <w:r>
              <w:t>Title :</w:t>
            </w:r>
            <w:proofErr w:type="gramEnd"/>
            <w:r>
              <w:t xml:space="preserve">   _________________________________</w:t>
            </w:r>
          </w:p>
          <w:p w14:paraId="24C95C80" w14:textId="77777777" w:rsidR="00963E50" w:rsidRDefault="00963E50">
            <w:pPr>
              <w:pStyle w:val="PDParagraphDefault"/>
            </w:pPr>
          </w:p>
          <w:p w14:paraId="24C95C81" w14:textId="77777777" w:rsidR="00963E50" w:rsidRDefault="00A00E8E">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963E50" w14:paraId="24C95C84" w14:textId="77777777">
        <w:trPr>
          <w:jc w:val="center"/>
        </w:trPr>
        <w:tc>
          <w:tcPr>
            <w:tcW w:w="10714" w:type="dxa"/>
            <w:shd w:val="clear" w:color="auto" w:fill="93CDDC"/>
          </w:tcPr>
          <w:p w14:paraId="24C95C83" w14:textId="77777777" w:rsidR="00963E50" w:rsidRDefault="00A00E8E">
            <w:pPr>
              <w:jc w:val="center"/>
            </w:pPr>
            <w:r>
              <w:rPr>
                <w:b/>
                <w:bCs/>
                <w:sz w:val="23"/>
                <w:szCs w:val="23"/>
              </w:rPr>
              <w:t>TERMS AND CONDITIONS</w:t>
            </w:r>
          </w:p>
        </w:tc>
      </w:tr>
    </w:tbl>
    <w:p w14:paraId="24C95C85" w14:textId="77777777" w:rsidR="00963E50" w:rsidRDefault="00963E50">
      <w:pPr>
        <w:spacing w:after="0" w:line="240" w:lineRule="auto"/>
      </w:pPr>
    </w:p>
    <w:p w14:paraId="24C95C86" w14:textId="77777777" w:rsidR="00963E50" w:rsidRDefault="00A00E8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C95C8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89" w14:textId="77777777">
        <w:trPr>
          <w:jc w:val="center"/>
        </w:trPr>
        <w:tc>
          <w:tcPr>
            <w:tcW w:w="10714" w:type="dxa"/>
            <w:shd w:val="clear" w:color="auto" w:fill="93CDDC"/>
          </w:tcPr>
          <w:p w14:paraId="24C95C88" w14:textId="77777777" w:rsidR="00963E50" w:rsidRDefault="00A00E8E">
            <w:pPr>
              <w:jc w:val="center"/>
            </w:pPr>
            <w:r>
              <w:rPr>
                <w:b/>
                <w:bCs/>
                <w:sz w:val="23"/>
                <w:szCs w:val="23"/>
              </w:rPr>
              <w:t>RESTRICTIONS AND RESPONSIBILITIES</w:t>
            </w:r>
          </w:p>
        </w:tc>
      </w:tr>
    </w:tbl>
    <w:p w14:paraId="24C95C8A" w14:textId="77777777" w:rsidR="00963E50" w:rsidRDefault="00963E50">
      <w:pPr>
        <w:spacing w:after="0" w:line="240" w:lineRule="auto"/>
      </w:pPr>
    </w:p>
    <w:p w14:paraId="24C95C8B" w14:textId="77777777" w:rsidR="00963E50" w:rsidRDefault="00A00E8E">
      <w:pPr>
        <w:pStyle w:val="PDParagraphDefault"/>
        <w:jc w:val="both"/>
        <w:sectPr w:rsidR="00963E5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963E50" w14:paraId="24C95C8D" w14:textId="77777777">
        <w:trPr>
          <w:jc w:val="center"/>
        </w:trPr>
        <w:tc>
          <w:tcPr>
            <w:tcW w:w="10714" w:type="dxa"/>
            <w:shd w:val="clear" w:color="auto" w:fill="93CDDC"/>
          </w:tcPr>
          <w:p w14:paraId="24C95C8C" w14:textId="77777777" w:rsidR="00963E50" w:rsidRDefault="00A00E8E">
            <w:pPr>
              <w:jc w:val="center"/>
            </w:pPr>
            <w:r>
              <w:rPr>
                <w:b/>
                <w:bCs/>
                <w:sz w:val="24"/>
                <w:szCs w:val="24"/>
                <w:shd w:val="clear" w:color="auto" w:fill="B6DDE8"/>
              </w:rPr>
              <w:lastRenderedPageBreak/>
              <w:t>CONFIDENTIALITY, PROPRIETARY RIGHTS</w:t>
            </w:r>
          </w:p>
        </w:tc>
      </w:tr>
    </w:tbl>
    <w:p w14:paraId="24C95C8E" w14:textId="77777777" w:rsidR="00963E50" w:rsidRDefault="00963E50">
      <w:pPr>
        <w:spacing w:after="0" w:line="240" w:lineRule="auto"/>
      </w:pPr>
    </w:p>
    <w:p w14:paraId="24C95C8F" w14:textId="77777777" w:rsidR="00963E50" w:rsidRDefault="00A00E8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4C95C90" w14:textId="77777777" w:rsidR="00963E50" w:rsidRDefault="00A00E8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4C95C91" w14:textId="77777777" w:rsidR="00963E50" w:rsidRDefault="00A00E8E">
      <w:pPr>
        <w:pStyle w:val="PDParagraphDefault"/>
        <w:jc w:val="both"/>
      </w:pPr>
      <w:r>
        <w:lastRenderedPageBreak/>
        <w:t xml:space="preserve"> </w:t>
      </w:r>
    </w:p>
    <w:p w14:paraId="24C95C92"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95" w14:textId="77777777">
        <w:trPr>
          <w:jc w:val="center"/>
        </w:trPr>
        <w:tc>
          <w:tcPr>
            <w:tcW w:w="10714" w:type="dxa"/>
            <w:shd w:val="clear" w:color="auto" w:fill="93CDDC"/>
          </w:tcPr>
          <w:p w14:paraId="24C95C93" w14:textId="77777777" w:rsidR="00963E50" w:rsidRDefault="00A00E8E">
            <w:pPr>
              <w:jc w:val="both"/>
            </w:pPr>
            <w:r>
              <w:t xml:space="preserve"> </w:t>
            </w:r>
          </w:p>
          <w:p w14:paraId="24C95C94" w14:textId="77777777" w:rsidR="00963E50" w:rsidRDefault="00A00E8E">
            <w:pPr>
              <w:jc w:val="center"/>
            </w:pPr>
            <w:r>
              <w:rPr>
                <w:b/>
                <w:bCs/>
                <w:sz w:val="24"/>
                <w:szCs w:val="24"/>
                <w:shd w:val="clear" w:color="auto" w:fill="B6DDE8"/>
              </w:rPr>
              <w:t>PAYMENT OF FEES</w:t>
            </w:r>
          </w:p>
        </w:tc>
      </w:tr>
    </w:tbl>
    <w:p w14:paraId="24C95C96" w14:textId="77777777" w:rsidR="00963E50" w:rsidRDefault="00963E50">
      <w:pPr>
        <w:spacing w:after="0" w:line="240" w:lineRule="auto"/>
      </w:pPr>
    </w:p>
    <w:p w14:paraId="24C95C97" w14:textId="77777777" w:rsidR="00963E50" w:rsidRDefault="00A00E8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4C95C98" w14:textId="77777777" w:rsidR="00963E50" w:rsidRDefault="00A00E8E">
      <w:pPr>
        <w:pStyle w:val="PDParagraphDefault"/>
        <w:jc w:val="both"/>
      </w:pPr>
      <w:r>
        <w:rPr>
          <w:sz w:val="24"/>
          <w:szCs w:val="24"/>
        </w:rPr>
        <w:t xml:space="preserve"> </w:t>
      </w:r>
    </w:p>
    <w:p w14:paraId="24C95C99" w14:textId="77777777" w:rsidR="00963E50" w:rsidRDefault="00A00E8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C95C9A" w14:textId="77777777" w:rsidR="00963E50" w:rsidRDefault="00A00E8E">
      <w:pPr>
        <w:pStyle w:val="PDParagraphDefault"/>
        <w:jc w:val="both"/>
        <w:sectPr w:rsidR="00963E5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963E50" w14:paraId="24C95C9C" w14:textId="77777777">
        <w:trPr>
          <w:jc w:val="center"/>
        </w:trPr>
        <w:tc>
          <w:tcPr>
            <w:tcW w:w="10714" w:type="dxa"/>
            <w:shd w:val="clear" w:color="auto" w:fill="93CDDC"/>
          </w:tcPr>
          <w:p w14:paraId="24C95C9B" w14:textId="77777777" w:rsidR="00963E50" w:rsidRDefault="00A00E8E">
            <w:pPr>
              <w:jc w:val="center"/>
            </w:pPr>
            <w:r>
              <w:rPr>
                <w:b/>
                <w:bCs/>
                <w:sz w:val="24"/>
                <w:szCs w:val="24"/>
                <w:shd w:val="clear" w:color="auto" w:fill="B6DDE8"/>
              </w:rPr>
              <w:lastRenderedPageBreak/>
              <w:t>TERM AND TERMINATION</w:t>
            </w:r>
          </w:p>
        </w:tc>
      </w:tr>
    </w:tbl>
    <w:p w14:paraId="24C95C9D" w14:textId="77777777" w:rsidR="00963E50" w:rsidRDefault="00963E50">
      <w:pPr>
        <w:spacing w:after="0" w:line="240" w:lineRule="auto"/>
      </w:pPr>
    </w:p>
    <w:p w14:paraId="24C95C9E" w14:textId="77777777" w:rsidR="00963E50" w:rsidRDefault="00A00E8E">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4C95C9F" w14:textId="77777777" w:rsidR="00963E50" w:rsidRDefault="00A00E8E">
      <w:pPr>
        <w:pStyle w:val="PDParagraphDefault"/>
        <w:jc w:val="both"/>
      </w:pPr>
      <w:r>
        <w:t xml:space="preserve"> </w:t>
      </w:r>
    </w:p>
    <w:p w14:paraId="24C95CA0" w14:textId="77777777" w:rsidR="00963E50" w:rsidRDefault="00A00E8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4C95CA1"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A4" w14:textId="77777777">
        <w:trPr>
          <w:jc w:val="center"/>
        </w:trPr>
        <w:tc>
          <w:tcPr>
            <w:tcW w:w="10714" w:type="dxa"/>
            <w:shd w:val="clear" w:color="auto" w:fill="93CDDC"/>
          </w:tcPr>
          <w:p w14:paraId="24C95CA2" w14:textId="77777777" w:rsidR="00963E50" w:rsidRDefault="00A00E8E">
            <w:pPr>
              <w:jc w:val="both"/>
            </w:pPr>
            <w:r>
              <w:t xml:space="preserve"> </w:t>
            </w:r>
          </w:p>
          <w:p w14:paraId="24C95CA3" w14:textId="77777777" w:rsidR="00963E50" w:rsidRDefault="00A00E8E">
            <w:pPr>
              <w:jc w:val="center"/>
            </w:pPr>
            <w:r>
              <w:rPr>
                <w:b/>
                <w:bCs/>
                <w:sz w:val="24"/>
                <w:szCs w:val="24"/>
                <w:shd w:val="clear" w:color="auto" w:fill="B6DDE8"/>
              </w:rPr>
              <w:t>WARRANTY AND DISCLAIMER</w:t>
            </w:r>
          </w:p>
        </w:tc>
      </w:tr>
    </w:tbl>
    <w:p w14:paraId="24C95CA5" w14:textId="77777777" w:rsidR="00963E50" w:rsidRDefault="00963E50">
      <w:pPr>
        <w:spacing w:after="0" w:line="240" w:lineRule="auto"/>
      </w:pPr>
    </w:p>
    <w:p w14:paraId="24C95CA6" w14:textId="77777777" w:rsidR="00963E50" w:rsidRDefault="00A00E8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4C95CA7" w14:textId="77777777" w:rsidR="00963E50" w:rsidRDefault="00A00E8E">
      <w:pPr>
        <w:pStyle w:val="PDParagraphDefault"/>
        <w:jc w:val="both"/>
      </w:pPr>
      <w:r>
        <w:rPr>
          <w:sz w:val="24"/>
          <w:szCs w:val="24"/>
        </w:rPr>
        <w:t xml:space="preserve"> </w:t>
      </w:r>
    </w:p>
    <w:p w14:paraId="24C95CA8" w14:textId="77777777" w:rsidR="00963E50" w:rsidRDefault="00A00E8E">
      <w:pPr>
        <w:pStyle w:val="PDParagraphDefault"/>
        <w:jc w:val="both"/>
        <w:sectPr w:rsidR="00963E5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963E50" w14:paraId="24C95CAA" w14:textId="77777777">
        <w:trPr>
          <w:jc w:val="center"/>
        </w:trPr>
        <w:tc>
          <w:tcPr>
            <w:tcW w:w="10714" w:type="dxa"/>
            <w:shd w:val="clear" w:color="auto" w:fill="93CDDC"/>
          </w:tcPr>
          <w:p w14:paraId="24C95CA9" w14:textId="77777777" w:rsidR="00963E50" w:rsidRDefault="00A00E8E">
            <w:pPr>
              <w:jc w:val="center"/>
            </w:pPr>
            <w:r>
              <w:rPr>
                <w:b/>
                <w:bCs/>
                <w:sz w:val="24"/>
                <w:szCs w:val="24"/>
                <w:shd w:val="clear" w:color="auto" w:fill="B6DDE8"/>
              </w:rPr>
              <w:lastRenderedPageBreak/>
              <w:t>INDEMNITY</w:t>
            </w:r>
          </w:p>
        </w:tc>
      </w:tr>
    </w:tbl>
    <w:p w14:paraId="24C95CAB" w14:textId="77777777" w:rsidR="00963E50" w:rsidRDefault="00963E50">
      <w:pPr>
        <w:spacing w:after="0" w:line="240" w:lineRule="auto"/>
      </w:pPr>
    </w:p>
    <w:p w14:paraId="24C95CAC" w14:textId="77777777" w:rsidR="00963E50" w:rsidRDefault="00A00E8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4C95CAD" w14:textId="77777777" w:rsidR="00963E50" w:rsidRDefault="00A00E8E">
      <w:pPr>
        <w:pStyle w:val="PDParagraphDefault"/>
        <w:jc w:val="both"/>
      </w:pPr>
      <w:r>
        <w:rPr>
          <w:sz w:val="24"/>
          <w:szCs w:val="24"/>
        </w:rPr>
        <w:t xml:space="preserve"> </w:t>
      </w:r>
    </w:p>
    <w:p w14:paraId="24C95CAE" w14:textId="77777777" w:rsidR="00963E50" w:rsidRDefault="00A00E8E">
      <w:pPr>
        <w:pStyle w:val="PDParagraphDefault"/>
        <w:jc w:val="both"/>
      </w:pPr>
      <w:r>
        <w:rPr>
          <w:sz w:val="24"/>
          <w:szCs w:val="24"/>
        </w:rPr>
        <w:t xml:space="preserve">1) Not supplied by Company, </w:t>
      </w:r>
    </w:p>
    <w:p w14:paraId="24C95CAF" w14:textId="77777777" w:rsidR="00963E50" w:rsidRDefault="00A00E8E">
      <w:pPr>
        <w:pStyle w:val="PDParagraphDefault"/>
        <w:jc w:val="both"/>
      </w:pPr>
      <w:r>
        <w:rPr>
          <w:sz w:val="24"/>
          <w:szCs w:val="24"/>
        </w:rPr>
        <w:t xml:space="preserve"> </w:t>
      </w:r>
    </w:p>
    <w:p w14:paraId="24C95CB0" w14:textId="77777777" w:rsidR="00963E50" w:rsidRDefault="00A00E8E">
      <w:pPr>
        <w:pStyle w:val="PDParagraphDefault"/>
        <w:jc w:val="both"/>
      </w:pPr>
      <w:r>
        <w:rPr>
          <w:sz w:val="24"/>
          <w:szCs w:val="24"/>
        </w:rPr>
        <w:t xml:space="preserve">2) Made in whole or in part in accordance with Customer specifications, </w:t>
      </w:r>
    </w:p>
    <w:p w14:paraId="24C95CB1" w14:textId="77777777" w:rsidR="00963E50" w:rsidRDefault="00A00E8E">
      <w:pPr>
        <w:pStyle w:val="PDParagraphDefault"/>
        <w:jc w:val="both"/>
      </w:pPr>
      <w:r>
        <w:rPr>
          <w:sz w:val="24"/>
          <w:szCs w:val="24"/>
        </w:rPr>
        <w:t xml:space="preserve"> </w:t>
      </w:r>
    </w:p>
    <w:p w14:paraId="24C95CB2" w14:textId="77777777" w:rsidR="00963E50" w:rsidRDefault="00A00E8E">
      <w:pPr>
        <w:pStyle w:val="PDParagraphDefault"/>
        <w:jc w:val="both"/>
      </w:pPr>
      <w:r>
        <w:rPr>
          <w:sz w:val="24"/>
          <w:szCs w:val="24"/>
        </w:rPr>
        <w:t xml:space="preserve">3) That are modified after delivery by Company, </w:t>
      </w:r>
    </w:p>
    <w:p w14:paraId="24C95CB3" w14:textId="77777777" w:rsidR="00963E50" w:rsidRDefault="00A00E8E">
      <w:pPr>
        <w:pStyle w:val="PDParagraphDefault"/>
        <w:jc w:val="both"/>
      </w:pPr>
      <w:r>
        <w:rPr>
          <w:sz w:val="24"/>
          <w:szCs w:val="24"/>
        </w:rPr>
        <w:t xml:space="preserve"> </w:t>
      </w:r>
    </w:p>
    <w:p w14:paraId="24C95CB4" w14:textId="77777777" w:rsidR="00963E50" w:rsidRDefault="00A00E8E">
      <w:pPr>
        <w:pStyle w:val="PDParagraphDefault"/>
        <w:jc w:val="both"/>
      </w:pPr>
      <w:r>
        <w:rPr>
          <w:sz w:val="24"/>
          <w:szCs w:val="24"/>
        </w:rPr>
        <w:t xml:space="preserve">4) Combined with other products, processes or materials where the alleged infringement relates to such combination, </w:t>
      </w:r>
    </w:p>
    <w:p w14:paraId="24C95CB5" w14:textId="77777777" w:rsidR="00963E50" w:rsidRDefault="00A00E8E">
      <w:pPr>
        <w:pStyle w:val="PDParagraphDefault"/>
        <w:jc w:val="both"/>
      </w:pPr>
      <w:r>
        <w:rPr>
          <w:sz w:val="24"/>
          <w:szCs w:val="24"/>
        </w:rPr>
        <w:t xml:space="preserve"> </w:t>
      </w:r>
    </w:p>
    <w:p w14:paraId="24C95CB6" w14:textId="77777777" w:rsidR="00963E50" w:rsidRDefault="00A00E8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4C95CB7" w14:textId="77777777" w:rsidR="00963E50" w:rsidRDefault="00A00E8E">
      <w:pPr>
        <w:pStyle w:val="PDParagraphDefault"/>
        <w:jc w:val="both"/>
      </w:pPr>
      <w:r>
        <w:rPr>
          <w:sz w:val="24"/>
          <w:szCs w:val="24"/>
        </w:rPr>
        <w:t xml:space="preserve"> </w:t>
      </w:r>
    </w:p>
    <w:p w14:paraId="24C95CB8" w14:textId="77777777" w:rsidR="00963E50" w:rsidRDefault="00A00E8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C95CB9" w14:textId="77777777" w:rsidR="00963E50" w:rsidRDefault="00A00E8E">
      <w:pPr>
        <w:pStyle w:val="PDParagraphDefault"/>
        <w:jc w:val="both"/>
      </w:pPr>
      <w:r>
        <w:rPr>
          <w:sz w:val="24"/>
          <w:szCs w:val="24"/>
        </w:rPr>
        <w:t xml:space="preserve"> </w:t>
      </w:r>
    </w:p>
    <w:p w14:paraId="24C95CBA" w14:textId="77777777" w:rsidR="00963E50" w:rsidRDefault="00A00E8E">
      <w:pPr>
        <w:pStyle w:val="PDParagraphDefault"/>
        <w:jc w:val="both"/>
      </w:pPr>
      <w:r>
        <w:rPr>
          <w:sz w:val="24"/>
          <w:szCs w:val="24"/>
        </w:rPr>
        <w:t xml:space="preserve">B. Obtain for Customer a license to continue using the Service, or </w:t>
      </w:r>
    </w:p>
    <w:p w14:paraId="24C95CBB" w14:textId="77777777" w:rsidR="00963E50" w:rsidRDefault="00A00E8E">
      <w:pPr>
        <w:pStyle w:val="PDParagraphDefault"/>
        <w:jc w:val="both"/>
      </w:pPr>
      <w:r>
        <w:rPr>
          <w:sz w:val="24"/>
          <w:szCs w:val="24"/>
        </w:rPr>
        <w:t xml:space="preserve"> </w:t>
      </w:r>
    </w:p>
    <w:p w14:paraId="24C95CBC" w14:textId="77777777" w:rsidR="00963E50" w:rsidRDefault="00A00E8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4C95CBD"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C0" w14:textId="77777777">
        <w:trPr>
          <w:jc w:val="center"/>
        </w:trPr>
        <w:tc>
          <w:tcPr>
            <w:tcW w:w="10714" w:type="dxa"/>
            <w:shd w:val="clear" w:color="auto" w:fill="93CDDC"/>
          </w:tcPr>
          <w:p w14:paraId="24C95CBE" w14:textId="77777777" w:rsidR="00963E50" w:rsidRDefault="00A00E8E">
            <w:pPr>
              <w:jc w:val="both"/>
            </w:pPr>
            <w:r>
              <w:t xml:space="preserve"> </w:t>
            </w:r>
          </w:p>
          <w:p w14:paraId="24C95CBF" w14:textId="77777777" w:rsidR="00963E50" w:rsidRDefault="00A00E8E">
            <w:pPr>
              <w:jc w:val="center"/>
            </w:pPr>
            <w:r>
              <w:rPr>
                <w:b/>
                <w:bCs/>
                <w:sz w:val="24"/>
                <w:szCs w:val="24"/>
                <w:shd w:val="clear" w:color="auto" w:fill="B6DDE8"/>
              </w:rPr>
              <w:t>LIMITATION OF LIABILITY</w:t>
            </w:r>
          </w:p>
        </w:tc>
      </w:tr>
    </w:tbl>
    <w:p w14:paraId="24C95CC1" w14:textId="77777777" w:rsidR="00963E50" w:rsidRDefault="00963E50">
      <w:pPr>
        <w:spacing w:after="0" w:line="240" w:lineRule="auto"/>
      </w:pPr>
    </w:p>
    <w:p w14:paraId="24C95CC2" w14:textId="77777777" w:rsidR="00963E50" w:rsidRDefault="00A00E8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4C95CC3" w14:textId="77777777" w:rsidR="00963E50" w:rsidRDefault="00A00E8E">
      <w:pPr>
        <w:pStyle w:val="PDParagraphDefault"/>
        <w:jc w:val="both"/>
      </w:pPr>
      <w:r>
        <w:rPr>
          <w:sz w:val="24"/>
          <w:szCs w:val="24"/>
        </w:rPr>
        <w:t xml:space="preserve"> </w:t>
      </w:r>
    </w:p>
    <w:p w14:paraId="24C95CC4" w14:textId="77777777" w:rsidR="00963E50" w:rsidRDefault="00A00E8E">
      <w:pPr>
        <w:pStyle w:val="PDParagraphDefault"/>
        <w:jc w:val="both"/>
      </w:pPr>
      <w:r>
        <w:rPr>
          <w:sz w:val="24"/>
          <w:szCs w:val="24"/>
        </w:rPr>
        <w:t xml:space="preserve">THERETO UNDER ANY CONTRACT, NEGLIGENCE, STRICT LIABILITY OR OTHER THEORY: </w:t>
      </w:r>
    </w:p>
    <w:p w14:paraId="24C95CC5" w14:textId="77777777" w:rsidR="00963E50" w:rsidRDefault="00A00E8E">
      <w:pPr>
        <w:pStyle w:val="PDParagraphDefault"/>
        <w:jc w:val="both"/>
      </w:pPr>
      <w:r>
        <w:rPr>
          <w:sz w:val="24"/>
          <w:szCs w:val="24"/>
        </w:rPr>
        <w:t xml:space="preserve"> </w:t>
      </w:r>
    </w:p>
    <w:p w14:paraId="24C95CC6" w14:textId="77777777" w:rsidR="00963E50" w:rsidRDefault="00A00E8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C95CC7" w14:textId="77777777" w:rsidR="00963E50" w:rsidRDefault="00A00E8E">
      <w:pPr>
        <w:pStyle w:val="PDParagraphDefault"/>
        <w:jc w:val="both"/>
      </w:pPr>
      <w:r>
        <w:rPr>
          <w:sz w:val="24"/>
          <w:szCs w:val="24"/>
        </w:rPr>
        <w:t xml:space="preserve"> </w:t>
      </w:r>
    </w:p>
    <w:p w14:paraId="24C95CC8" w14:textId="77777777" w:rsidR="00963E50" w:rsidRDefault="00A00E8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4C95CC9" w14:textId="77777777" w:rsidR="00963E50" w:rsidRDefault="00A00E8E">
      <w:pPr>
        <w:pStyle w:val="PDParagraphDefault"/>
        <w:jc w:val="both"/>
      </w:pPr>
      <w:r>
        <w:rPr>
          <w:sz w:val="24"/>
          <w:szCs w:val="24"/>
        </w:rPr>
        <w:t>​</w:t>
      </w:r>
    </w:p>
    <w:p w14:paraId="24C95CCA" w14:textId="77777777" w:rsidR="00963E50" w:rsidRDefault="00A00E8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4C95CCB" w14:textId="77777777" w:rsidR="00963E50" w:rsidRDefault="00A00E8E">
      <w:pPr>
        <w:pStyle w:val="PDParagraphDefault"/>
      </w:pPr>
      <w:r>
        <w:rPr>
          <w:sz w:val="24"/>
          <w:szCs w:val="24"/>
        </w:rPr>
        <w:t xml:space="preserve"> </w:t>
      </w:r>
    </w:p>
    <w:p w14:paraId="24C95CCC" w14:textId="77777777" w:rsidR="00963E50" w:rsidRDefault="00A00E8E">
      <w:pPr>
        <w:pStyle w:val="PDParagraphDefault"/>
      </w:pPr>
      <w:r>
        <w:rPr>
          <w:sz w:val="24"/>
          <w:szCs w:val="24"/>
        </w:rPr>
        <w:t>(D) FOR ANY INDIRECT, EXEMPLARY, INCIDENTAL, SPECIAL OR CONSEQUENTIAL DAMAGES. (E) FOR ANY MATTER BEYOND COMPANY’S REASONABLE CONTROL. OR</w:t>
      </w:r>
    </w:p>
    <w:p w14:paraId="24C95CCD" w14:textId="77777777" w:rsidR="00963E50" w:rsidRDefault="00A00E8E">
      <w:pPr>
        <w:pStyle w:val="PDParagraphDefault"/>
      </w:pPr>
      <w:r>
        <w:rPr>
          <w:sz w:val="24"/>
          <w:szCs w:val="24"/>
        </w:rPr>
        <w:t>(F) FOR ANY AMOUNTS THAT, TOGETHER WITH</w:t>
      </w:r>
    </w:p>
    <w:p w14:paraId="24C95CCE" w14:textId="77777777" w:rsidR="00963E50" w:rsidRDefault="00A00E8E">
      <w:pPr>
        <w:pStyle w:val="PDParagraphDefault"/>
      </w:pPr>
      <w:r>
        <w:rPr>
          <w:sz w:val="24"/>
          <w:szCs w:val="24"/>
        </w:rPr>
        <w:t xml:space="preserve"> </w:t>
      </w:r>
    </w:p>
    <w:p w14:paraId="24C95CCF" w14:textId="77777777" w:rsidR="00963E50" w:rsidRDefault="00A00E8E">
      <w:pPr>
        <w:pStyle w:val="PDParagraphDefault"/>
        <w:sectPr w:rsidR="00963E5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963E50" w14:paraId="24C95CD1" w14:textId="77777777">
        <w:trPr>
          <w:jc w:val="center"/>
        </w:trPr>
        <w:tc>
          <w:tcPr>
            <w:tcW w:w="10714" w:type="dxa"/>
            <w:shd w:val="clear" w:color="auto" w:fill="93CDDC"/>
          </w:tcPr>
          <w:p w14:paraId="24C95CD0" w14:textId="77777777" w:rsidR="00963E50" w:rsidRDefault="00A00E8E">
            <w:pPr>
              <w:jc w:val="center"/>
            </w:pPr>
            <w:r>
              <w:rPr>
                <w:b/>
                <w:bCs/>
                <w:sz w:val="24"/>
                <w:szCs w:val="24"/>
                <w:shd w:val="clear" w:color="auto" w:fill="B6DDE8"/>
              </w:rPr>
              <w:lastRenderedPageBreak/>
              <w:t>MISCELLANEOUS</w:t>
            </w:r>
          </w:p>
        </w:tc>
      </w:tr>
    </w:tbl>
    <w:p w14:paraId="24C95CD2" w14:textId="77777777" w:rsidR="00963E50" w:rsidRDefault="00963E50">
      <w:pPr>
        <w:spacing w:after="0" w:line="240" w:lineRule="auto"/>
      </w:pPr>
    </w:p>
    <w:p w14:paraId="24C95CD3" w14:textId="77777777" w:rsidR="00963E50" w:rsidRDefault="00A00E8E">
      <w:pPr>
        <w:pStyle w:val="PDParagraphDefault"/>
        <w:jc w:val="both"/>
        <w:sectPr w:rsidR="00963E5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963E50" w14:paraId="24C95CD5" w14:textId="77777777">
        <w:trPr>
          <w:jc w:val="center"/>
        </w:trPr>
        <w:tc>
          <w:tcPr>
            <w:tcW w:w="10714" w:type="dxa"/>
            <w:shd w:val="clear" w:color="auto" w:fill="93CDDC"/>
          </w:tcPr>
          <w:p w14:paraId="24C95CD4" w14:textId="77777777" w:rsidR="00963E50" w:rsidRDefault="00A00E8E">
            <w:pPr>
              <w:jc w:val="center"/>
            </w:pPr>
            <w:r>
              <w:rPr>
                <w:b/>
                <w:bCs/>
                <w:sz w:val="24"/>
                <w:szCs w:val="24"/>
                <w:shd w:val="clear" w:color="auto" w:fill="B6DDE8"/>
              </w:rPr>
              <w:lastRenderedPageBreak/>
              <w:t>Exhibit 1- INCLUDED IN MIGRATION</w:t>
            </w:r>
          </w:p>
        </w:tc>
      </w:tr>
    </w:tbl>
    <w:p w14:paraId="24C95CD6" w14:textId="77777777" w:rsidR="00963E50" w:rsidRDefault="00963E50">
      <w:pPr>
        <w:spacing w:after="0" w:line="240" w:lineRule="auto"/>
      </w:pPr>
    </w:p>
    <w:p w14:paraId="24C95D0F" w14:textId="77777777" w:rsidR="00963E50" w:rsidRDefault="00963E50">
      <w:pPr>
        <w:spacing w:after="0" w:line="240" w:lineRule="auto"/>
      </w:pPr>
    </w:p>
    <w:sdt>
      <w:sdtPr>
        <w:id w:val="1000462182"/>
        <w:docPartObj>
          <w:docPartGallery w:val="Table of Contents"/>
          <w:docPartUnique/>
        </w:docPartObj>
      </w:sdtPr>
      <w:sdtEndPr/>
      <w:sdtContent>
        <w:p w14:paraId="24C95D10" w14:textId="77777777" w:rsidR="00963E50" w:rsidRDefault="00A00E8E">
          <w:r>
            <w:fldChar w:fldCharType="begin"/>
          </w:r>
          <w:r>
            <w:instrText>TOC \o "1-5" \h \z \u</w:instrText>
          </w:r>
          <w:r>
            <w:fldChar w:fldCharType="separate"/>
          </w:r>
        </w:p>
        <w:p w14:paraId="24C95D11" w14:textId="77777777" w:rsidR="00963E50" w:rsidRDefault="00A00E8E">
          <w:r>
            <w:fldChar w:fldCharType="end"/>
          </w:r>
        </w:p>
      </w:sdtContent>
    </w:sdt>
    <w:p w14:paraId="24C95D12" w14:textId="77777777" w:rsidR="00963E50" w:rsidRDefault="00963E50">
      <w:pPr>
        <w:spacing w:after="0" w:line="240" w:lineRule="auto"/>
      </w:pPr>
    </w:p>
    <w:p w14:paraId="24C95D13" w14:textId="77777777" w:rsidR="00963E50" w:rsidRDefault="00963E50">
      <w:pPr>
        <w:pStyle w:val="PDParagraphDefault"/>
        <w:sectPr w:rsidR="00963E50">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963E50" w14:paraId="24C95D15" w14:textId="77777777">
        <w:trPr>
          <w:jc w:val="center"/>
        </w:trPr>
        <w:tc>
          <w:tcPr>
            <w:tcW w:w="10714" w:type="dxa"/>
            <w:shd w:val="clear" w:color="auto" w:fill="93CDDC"/>
          </w:tcPr>
          <w:p w14:paraId="24C95D14" w14:textId="77777777" w:rsidR="00963E50" w:rsidRDefault="00A00E8E">
            <w:pPr>
              <w:jc w:val="center"/>
            </w:pPr>
            <w:r>
              <w:rPr>
                <w:b/>
                <w:bCs/>
                <w:sz w:val="24"/>
                <w:szCs w:val="24"/>
                <w:shd w:val="clear" w:color="auto" w:fill="B6DDE8"/>
              </w:rPr>
              <w:lastRenderedPageBreak/>
              <w:t>Exhibit 2- NOT INCLUDED IN MIGRATION</w:t>
            </w:r>
          </w:p>
        </w:tc>
      </w:tr>
    </w:tbl>
    <w:p w14:paraId="24C95D16" w14:textId="77777777" w:rsidR="00963E50" w:rsidRDefault="00963E50">
      <w:pPr>
        <w:spacing w:after="0" w:line="240" w:lineRule="auto"/>
      </w:pPr>
    </w:p>
    <w:p w14:paraId="24C95D22" w14:textId="77777777" w:rsidR="00963E50" w:rsidRDefault="00963E50">
      <w:pPr>
        <w:spacing w:after="0" w:line="240" w:lineRule="auto"/>
      </w:pPr>
    </w:p>
    <w:p w14:paraId="24C95D23" w14:textId="77777777" w:rsidR="00963E50" w:rsidRDefault="00963E50">
      <w:pPr>
        <w:pStyle w:val="PDParagraphDefault"/>
      </w:pPr>
    </w:p>
    <w:sectPr w:rsidR="00963E5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143D8" w14:textId="77777777" w:rsidR="009378AB" w:rsidRDefault="009378AB">
      <w:pPr>
        <w:spacing w:after="0" w:line="240" w:lineRule="auto"/>
      </w:pPr>
      <w:r>
        <w:separator/>
      </w:r>
    </w:p>
  </w:endnote>
  <w:endnote w:type="continuationSeparator" w:id="0">
    <w:p w14:paraId="7971A07C" w14:textId="77777777" w:rsidR="009378AB" w:rsidRDefault="00937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A"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2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2C" w14:textId="77777777" w:rsidR="00963E50" w:rsidRDefault="00963E50">
    <w:pPr>
      <w:pStyle w:val="PDFooter"/>
      <w:jc w:val="center"/>
    </w:pPr>
  </w:p>
  <w:p w14:paraId="24C95D2D" w14:textId="77777777" w:rsidR="00963E50" w:rsidRDefault="00963E5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4"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35"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36" w14:textId="77777777" w:rsidR="00963E50" w:rsidRDefault="00963E50">
    <w:pPr>
      <w:pStyle w:val="PDFooter"/>
      <w:jc w:val="center"/>
    </w:pPr>
  </w:p>
  <w:p w14:paraId="24C95D37" w14:textId="77777777" w:rsidR="00963E50" w:rsidRDefault="00963E5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E"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3F"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40" w14:textId="77777777" w:rsidR="00963E50" w:rsidRDefault="00963E50">
    <w:pPr>
      <w:pStyle w:val="PDFooter"/>
      <w:jc w:val="center"/>
    </w:pPr>
  </w:p>
  <w:p w14:paraId="24C95D41" w14:textId="77777777" w:rsidR="00963E50" w:rsidRDefault="00963E5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8"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49"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4A" w14:textId="77777777" w:rsidR="00963E50" w:rsidRDefault="00963E50">
    <w:pPr>
      <w:pStyle w:val="PDFooter"/>
      <w:jc w:val="center"/>
    </w:pPr>
  </w:p>
  <w:p w14:paraId="24C95D4B" w14:textId="77777777" w:rsidR="00963E50" w:rsidRDefault="00963E5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2"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53"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54" w14:textId="77777777" w:rsidR="00963E50" w:rsidRDefault="00963E50">
    <w:pPr>
      <w:pStyle w:val="PDFooter"/>
      <w:jc w:val="center"/>
    </w:pPr>
  </w:p>
  <w:p w14:paraId="24C95D55" w14:textId="77777777" w:rsidR="00963E50" w:rsidRDefault="00963E5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C"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5D"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5E" w14:textId="77777777" w:rsidR="00963E50" w:rsidRDefault="00963E50">
    <w:pPr>
      <w:pStyle w:val="PDFooter"/>
      <w:jc w:val="center"/>
    </w:pPr>
  </w:p>
  <w:p w14:paraId="24C95D5F" w14:textId="77777777" w:rsidR="00963E50" w:rsidRDefault="00963E5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6"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6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68" w14:textId="77777777" w:rsidR="00963E50" w:rsidRDefault="00963E50">
    <w:pPr>
      <w:pStyle w:val="PDFooter"/>
      <w:jc w:val="center"/>
    </w:pPr>
  </w:p>
  <w:p w14:paraId="24C95D69" w14:textId="77777777" w:rsidR="00963E50" w:rsidRDefault="00963E5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0"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71"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72" w14:textId="77777777" w:rsidR="00963E50" w:rsidRDefault="00963E50">
    <w:pPr>
      <w:pStyle w:val="PDFooter"/>
      <w:jc w:val="center"/>
    </w:pPr>
  </w:p>
  <w:p w14:paraId="24C95D73" w14:textId="77777777" w:rsidR="00963E50" w:rsidRDefault="00963E5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A"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C95D7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7C" w14:textId="77777777" w:rsidR="00963E50" w:rsidRDefault="00963E50">
    <w:pPr>
      <w:pStyle w:val="PDFooter"/>
      <w:jc w:val="center"/>
    </w:pPr>
  </w:p>
  <w:p w14:paraId="24C95D7D" w14:textId="77777777" w:rsidR="00963E50" w:rsidRDefault="00963E5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8D706" w14:textId="77777777" w:rsidR="009378AB" w:rsidRDefault="009378AB">
      <w:pPr>
        <w:spacing w:after="0" w:line="240" w:lineRule="auto"/>
      </w:pPr>
      <w:r>
        <w:separator/>
      </w:r>
    </w:p>
  </w:footnote>
  <w:footnote w:type="continuationSeparator" w:id="0">
    <w:p w14:paraId="6FE03951" w14:textId="77777777" w:rsidR="009378AB" w:rsidRDefault="00937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4" w14:textId="77777777" w:rsidR="00963E50" w:rsidRDefault="00963E50">
    <w:pPr>
      <w:pStyle w:val="PDHeader"/>
    </w:pPr>
  </w:p>
  <w:p w14:paraId="24C95D25"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29" w14:textId="77777777">
      <w:trPr>
        <w:jc w:val="center"/>
      </w:trPr>
      <w:tc>
        <w:tcPr>
          <w:tcW w:w="2741" w:type="dxa"/>
        </w:tcPr>
        <w:p w14:paraId="24C95D26" w14:textId="77777777" w:rsidR="00963E50" w:rsidRDefault="00A00E8E">
          <w:pPr>
            <w:jc w:val="center"/>
          </w:pPr>
          <w:r>
            <w:rPr>
              <w:noProof/>
            </w:rPr>
            <w:drawing>
              <wp:inline distT="0" distB="0" distL="0" distR="0" wp14:anchorId="24C95D7E" wp14:editId="24C95D7F">
                <wp:extent cx="1066800" cy="1066800"/>
                <wp:effectExtent l="0" t="0" r="0" b="0"/>
                <wp:docPr id="1681143557" name="Picture 16811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27" w14:textId="77777777" w:rsidR="00963E50" w:rsidRDefault="00963E50">
          <w:pPr>
            <w:pStyle w:val="PDHeader"/>
          </w:pPr>
        </w:p>
      </w:tc>
      <w:tc>
        <w:tcPr>
          <w:tcW w:w="3732" w:type="dxa"/>
        </w:tcPr>
        <w:p w14:paraId="24C95D28" w14:textId="77777777" w:rsidR="00963E50" w:rsidRDefault="00A00E8E">
          <w:pPr>
            <w:jc w:val="center"/>
          </w:pPr>
          <w:r>
            <w:rPr>
              <w:noProof/>
            </w:rPr>
            <w:drawing>
              <wp:inline distT="0" distB="0" distL="0" distR="0" wp14:anchorId="24C95D80" wp14:editId="24C95D81">
                <wp:extent cx="1638300" cy="600075"/>
                <wp:effectExtent l="0" t="0" r="0" b="0"/>
                <wp:docPr id="1235924597" name="Picture 12359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E" w14:textId="77777777" w:rsidR="00963E50" w:rsidRDefault="00963E50">
    <w:pPr>
      <w:pStyle w:val="PDHeader"/>
    </w:pPr>
  </w:p>
  <w:p w14:paraId="24C95D2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33" w14:textId="77777777">
      <w:trPr>
        <w:jc w:val="center"/>
      </w:trPr>
      <w:tc>
        <w:tcPr>
          <w:tcW w:w="2741" w:type="dxa"/>
        </w:tcPr>
        <w:p w14:paraId="24C95D30" w14:textId="77777777" w:rsidR="00963E50" w:rsidRDefault="00A00E8E">
          <w:pPr>
            <w:jc w:val="center"/>
          </w:pPr>
          <w:r>
            <w:rPr>
              <w:noProof/>
            </w:rPr>
            <w:drawing>
              <wp:inline distT="0" distB="0" distL="0" distR="0" wp14:anchorId="24C95D82" wp14:editId="24C95D83">
                <wp:extent cx="1066800" cy="1066800"/>
                <wp:effectExtent l="0" t="0" r="0" b="0"/>
                <wp:docPr id="2018063384" name="Picture 201806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31" w14:textId="77777777" w:rsidR="00963E50" w:rsidRDefault="00963E50">
          <w:pPr>
            <w:pStyle w:val="PDHeader"/>
          </w:pPr>
        </w:p>
      </w:tc>
      <w:tc>
        <w:tcPr>
          <w:tcW w:w="3732" w:type="dxa"/>
        </w:tcPr>
        <w:p w14:paraId="24C95D32" w14:textId="77777777" w:rsidR="00963E50" w:rsidRDefault="00A00E8E">
          <w:pPr>
            <w:jc w:val="center"/>
          </w:pPr>
          <w:r>
            <w:rPr>
              <w:noProof/>
            </w:rPr>
            <w:drawing>
              <wp:inline distT="0" distB="0" distL="0" distR="0" wp14:anchorId="24C95D84" wp14:editId="24C95D85">
                <wp:extent cx="1638300" cy="600075"/>
                <wp:effectExtent l="0" t="0" r="0" b="0"/>
                <wp:docPr id="1013617813" name="Picture 10136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8" w14:textId="77777777" w:rsidR="00963E50" w:rsidRDefault="00963E50">
    <w:pPr>
      <w:pStyle w:val="PDHeader"/>
    </w:pPr>
  </w:p>
  <w:p w14:paraId="24C95D39"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3D" w14:textId="77777777">
      <w:trPr>
        <w:jc w:val="center"/>
      </w:trPr>
      <w:tc>
        <w:tcPr>
          <w:tcW w:w="2741" w:type="dxa"/>
        </w:tcPr>
        <w:p w14:paraId="24C95D3A" w14:textId="77777777" w:rsidR="00963E50" w:rsidRDefault="00A00E8E">
          <w:pPr>
            <w:jc w:val="center"/>
          </w:pPr>
          <w:r>
            <w:rPr>
              <w:noProof/>
            </w:rPr>
            <w:drawing>
              <wp:inline distT="0" distB="0" distL="0" distR="0" wp14:anchorId="24C95D86" wp14:editId="24C95D87">
                <wp:extent cx="1066800" cy="1066800"/>
                <wp:effectExtent l="0" t="0" r="0" b="0"/>
                <wp:docPr id="1665241621" name="Picture 1665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3B" w14:textId="77777777" w:rsidR="00963E50" w:rsidRDefault="00963E50">
          <w:pPr>
            <w:pStyle w:val="PDHeader"/>
          </w:pPr>
        </w:p>
      </w:tc>
      <w:tc>
        <w:tcPr>
          <w:tcW w:w="3732" w:type="dxa"/>
        </w:tcPr>
        <w:p w14:paraId="24C95D3C" w14:textId="77777777" w:rsidR="00963E50" w:rsidRDefault="00A00E8E">
          <w:pPr>
            <w:jc w:val="center"/>
          </w:pPr>
          <w:r>
            <w:rPr>
              <w:noProof/>
            </w:rPr>
            <w:drawing>
              <wp:inline distT="0" distB="0" distL="0" distR="0" wp14:anchorId="24C95D88" wp14:editId="24C95D89">
                <wp:extent cx="1638300" cy="600075"/>
                <wp:effectExtent l="0" t="0" r="0" b="0"/>
                <wp:docPr id="1392707755" name="Picture 13927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2" w14:textId="77777777" w:rsidR="00963E50" w:rsidRDefault="00963E50">
    <w:pPr>
      <w:pStyle w:val="PDHeader"/>
    </w:pPr>
  </w:p>
  <w:p w14:paraId="24C95D43"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47" w14:textId="77777777">
      <w:trPr>
        <w:jc w:val="center"/>
      </w:trPr>
      <w:tc>
        <w:tcPr>
          <w:tcW w:w="2741" w:type="dxa"/>
        </w:tcPr>
        <w:p w14:paraId="24C95D44" w14:textId="77777777" w:rsidR="00963E50" w:rsidRDefault="00A00E8E">
          <w:pPr>
            <w:jc w:val="center"/>
          </w:pPr>
          <w:r>
            <w:rPr>
              <w:noProof/>
            </w:rPr>
            <w:drawing>
              <wp:inline distT="0" distB="0" distL="0" distR="0" wp14:anchorId="24C95D8A" wp14:editId="24C95D8B">
                <wp:extent cx="1066800" cy="1066800"/>
                <wp:effectExtent l="0" t="0" r="0" b="0"/>
                <wp:docPr id="674447493" name="Picture 6744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45" w14:textId="77777777" w:rsidR="00963E50" w:rsidRDefault="00963E50">
          <w:pPr>
            <w:pStyle w:val="PDHeader"/>
          </w:pPr>
        </w:p>
      </w:tc>
      <w:tc>
        <w:tcPr>
          <w:tcW w:w="3732" w:type="dxa"/>
        </w:tcPr>
        <w:p w14:paraId="24C95D46" w14:textId="77777777" w:rsidR="00963E50" w:rsidRDefault="00A00E8E">
          <w:pPr>
            <w:jc w:val="center"/>
          </w:pPr>
          <w:r>
            <w:rPr>
              <w:noProof/>
            </w:rPr>
            <w:drawing>
              <wp:inline distT="0" distB="0" distL="0" distR="0" wp14:anchorId="24C95D8C" wp14:editId="24C95D8D">
                <wp:extent cx="1638300" cy="600075"/>
                <wp:effectExtent l="0" t="0" r="0" b="0"/>
                <wp:docPr id="374103923" name="Picture 3741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C" w14:textId="77777777" w:rsidR="00963E50" w:rsidRDefault="00963E50">
    <w:pPr>
      <w:pStyle w:val="PDHeader"/>
    </w:pPr>
  </w:p>
  <w:p w14:paraId="24C95D4D"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51" w14:textId="77777777">
      <w:trPr>
        <w:jc w:val="center"/>
      </w:trPr>
      <w:tc>
        <w:tcPr>
          <w:tcW w:w="2741" w:type="dxa"/>
        </w:tcPr>
        <w:p w14:paraId="24C95D4E" w14:textId="77777777" w:rsidR="00963E50" w:rsidRDefault="00A00E8E">
          <w:pPr>
            <w:jc w:val="center"/>
          </w:pPr>
          <w:r>
            <w:rPr>
              <w:noProof/>
            </w:rPr>
            <w:drawing>
              <wp:inline distT="0" distB="0" distL="0" distR="0" wp14:anchorId="24C95D8E" wp14:editId="24C95D8F">
                <wp:extent cx="1066800" cy="1066800"/>
                <wp:effectExtent l="0" t="0" r="0" b="0"/>
                <wp:docPr id="2138072071" name="Picture 21380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4F" w14:textId="77777777" w:rsidR="00963E50" w:rsidRDefault="00963E50">
          <w:pPr>
            <w:pStyle w:val="PDHeader"/>
          </w:pPr>
        </w:p>
      </w:tc>
      <w:tc>
        <w:tcPr>
          <w:tcW w:w="3732" w:type="dxa"/>
        </w:tcPr>
        <w:p w14:paraId="24C95D50" w14:textId="77777777" w:rsidR="00963E50" w:rsidRDefault="00A00E8E">
          <w:pPr>
            <w:jc w:val="center"/>
          </w:pPr>
          <w:r>
            <w:rPr>
              <w:noProof/>
            </w:rPr>
            <w:drawing>
              <wp:inline distT="0" distB="0" distL="0" distR="0" wp14:anchorId="24C95D90" wp14:editId="24C95D91">
                <wp:extent cx="1638300" cy="600075"/>
                <wp:effectExtent l="0" t="0" r="0" b="0"/>
                <wp:docPr id="1739039150" name="Picture 17390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6" w14:textId="77777777" w:rsidR="00963E50" w:rsidRDefault="00963E50">
    <w:pPr>
      <w:pStyle w:val="PDHeader"/>
    </w:pPr>
  </w:p>
  <w:p w14:paraId="24C95D57"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5B" w14:textId="77777777">
      <w:trPr>
        <w:jc w:val="center"/>
      </w:trPr>
      <w:tc>
        <w:tcPr>
          <w:tcW w:w="2741" w:type="dxa"/>
        </w:tcPr>
        <w:p w14:paraId="24C95D58" w14:textId="77777777" w:rsidR="00963E50" w:rsidRDefault="00A00E8E">
          <w:pPr>
            <w:jc w:val="center"/>
          </w:pPr>
          <w:r>
            <w:rPr>
              <w:noProof/>
            </w:rPr>
            <w:drawing>
              <wp:inline distT="0" distB="0" distL="0" distR="0" wp14:anchorId="24C95D92" wp14:editId="24C95D93">
                <wp:extent cx="1066800" cy="1066800"/>
                <wp:effectExtent l="0" t="0" r="0" b="0"/>
                <wp:docPr id="653427866" name="Picture 6534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59" w14:textId="77777777" w:rsidR="00963E50" w:rsidRDefault="00963E50">
          <w:pPr>
            <w:pStyle w:val="PDHeader"/>
          </w:pPr>
        </w:p>
      </w:tc>
      <w:tc>
        <w:tcPr>
          <w:tcW w:w="3732" w:type="dxa"/>
        </w:tcPr>
        <w:p w14:paraId="24C95D5A" w14:textId="77777777" w:rsidR="00963E50" w:rsidRDefault="00A00E8E">
          <w:pPr>
            <w:jc w:val="center"/>
          </w:pPr>
          <w:r>
            <w:rPr>
              <w:noProof/>
            </w:rPr>
            <w:drawing>
              <wp:inline distT="0" distB="0" distL="0" distR="0" wp14:anchorId="24C95D94" wp14:editId="24C95D95">
                <wp:extent cx="1638300" cy="600075"/>
                <wp:effectExtent l="0" t="0" r="0" b="0"/>
                <wp:docPr id="683727173" name="Picture 6837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0" w14:textId="77777777" w:rsidR="00963E50" w:rsidRDefault="00963E50">
    <w:pPr>
      <w:pStyle w:val="PDHeader"/>
    </w:pPr>
  </w:p>
  <w:p w14:paraId="24C95D61"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65" w14:textId="77777777">
      <w:trPr>
        <w:jc w:val="center"/>
      </w:trPr>
      <w:tc>
        <w:tcPr>
          <w:tcW w:w="2741" w:type="dxa"/>
        </w:tcPr>
        <w:p w14:paraId="24C95D62" w14:textId="77777777" w:rsidR="00963E50" w:rsidRDefault="00A00E8E">
          <w:pPr>
            <w:jc w:val="center"/>
          </w:pPr>
          <w:r>
            <w:rPr>
              <w:noProof/>
            </w:rPr>
            <w:drawing>
              <wp:inline distT="0" distB="0" distL="0" distR="0" wp14:anchorId="24C95D96" wp14:editId="24C95D97">
                <wp:extent cx="1066800" cy="1066800"/>
                <wp:effectExtent l="0" t="0" r="0" b="0"/>
                <wp:docPr id="1776678093" name="Picture 17766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63" w14:textId="77777777" w:rsidR="00963E50" w:rsidRDefault="00963E50">
          <w:pPr>
            <w:pStyle w:val="PDHeader"/>
          </w:pPr>
        </w:p>
      </w:tc>
      <w:tc>
        <w:tcPr>
          <w:tcW w:w="3732" w:type="dxa"/>
        </w:tcPr>
        <w:p w14:paraId="24C95D64" w14:textId="77777777" w:rsidR="00963E50" w:rsidRDefault="00A00E8E">
          <w:pPr>
            <w:jc w:val="center"/>
          </w:pPr>
          <w:r>
            <w:rPr>
              <w:noProof/>
            </w:rPr>
            <w:drawing>
              <wp:inline distT="0" distB="0" distL="0" distR="0" wp14:anchorId="24C95D98" wp14:editId="24C95D99">
                <wp:extent cx="1638300" cy="600075"/>
                <wp:effectExtent l="0" t="0" r="0" b="0"/>
                <wp:docPr id="337710159" name="Picture 3377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A" w14:textId="77777777" w:rsidR="00963E50" w:rsidRDefault="00963E50">
    <w:pPr>
      <w:pStyle w:val="PDHeader"/>
    </w:pPr>
  </w:p>
  <w:p w14:paraId="24C95D6B"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6F" w14:textId="77777777">
      <w:trPr>
        <w:jc w:val="center"/>
      </w:trPr>
      <w:tc>
        <w:tcPr>
          <w:tcW w:w="2741" w:type="dxa"/>
        </w:tcPr>
        <w:p w14:paraId="24C95D6C" w14:textId="77777777" w:rsidR="00963E50" w:rsidRDefault="00A00E8E">
          <w:pPr>
            <w:jc w:val="center"/>
          </w:pPr>
          <w:r>
            <w:rPr>
              <w:noProof/>
            </w:rPr>
            <w:drawing>
              <wp:inline distT="0" distB="0" distL="0" distR="0" wp14:anchorId="24C95D9A" wp14:editId="24C95D9B">
                <wp:extent cx="1066800" cy="1066800"/>
                <wp:effectExtent l="0" t="0" r="0" b="0"/>
                <wp:docPr id="32949538" name="Picture 3294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6D" w14:textId="77777777" w:rsidR="00963E50" w:rsidRDefault="00963E50">
          <w:pPr>
            <w:pStyle w:val="PDHeader"/>
          </w:pPr>
        </w:p>
      </w:tc>
      <w:tc>
        <w:tcPr>
          <w:tcW w:w="3732" w:type="dxa"/>
        </w:tcPr>
        <w:p w14:paraId="24C95D6E" w14:textId="77777777" w:rsidR="00963E50" w:rsidRDefault="00A00E8E">
          <w:pPr>
            <w:jc w:val="center"/>
          </w:pPr>
          <w:r>
            <w:rPr>
              <w:noProof/>
            </w:rPr>
            <w:drawing>
              <wp:inline distT="0" distB="0" distL="0" distR="0" wp14:anchorId="24C95D9C" wp14:editId="24C95D9D">
                <wp:extent cx="1638300" cy="600075"/>
                <wp:effectExtent l="0" t="0" r="0" b="0"/>
                <wp:docPr id="377162702" name="Picture 3771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4" w14:textId="77777777" w:rsidR="00963E50" w:rsidRDefault="00963E50">
    <w:pPr>
      <w:pStyle w:val="PDHeader"/>
    </w:pPr>
  </w:p>
  <w:p w14:paraId="24C95D75"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79" w14:textId="77777777">
      <w:trPr>
        <w:jc w:val="center"/>
      </w:trPr>
      <w:tc>
        <w:tcPr>
          <w:tcW w:w="2741" w:type="dxa"/>
        </w:tcPr>
        <w:p w14:paraId="24C95D76" w14:textId="77777777" w:rsidR="00963E50" w:rsidRDefault="00A00E8E">
          <w:pPr>
            <w:jc w:val="center"/>
          </w:pPr>
          <w:r>
            <w:rPr>
              <w:noProof/>
            </w:rPr>
            <w:drawing>
              <wp:inline distT="0" distB="0" distL="0" distR="0" wp14:anchorId="24C95D9E" wp14:editId="24C95D9F">
                <wp:extent cx="1066800" cy="1066800"/>
                <wp:effectExtent l="0" t="0" r="0" b="0"/>
                <wp:docPr id="987165384" name="Picture 9871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77" w14:textId="77777777" w:rsidR="00963E50" w:rsidRDefault="00963E50">
          <w:pPr>
            <w:pStyle w:val="PDHeader"/>
          </w:pPr>
        </w:p>
      </w:tc>
      <w:tc>
        <w:tcPr>
          <w:tcW w:w="3732" w:type="dxa"/>
        </w:tcPr>
        <w:p w14:paraId="24C95D78" w14:textId="77777777" w:rsidR="00963E50" w:rsidRDefault="00A00E8E">
          <w:pPr>
            <w:jc w:val="center"/>
          </w:pPr>
          <w:r>
            <w:rPr>
              <w:noProof/>
            </w:rPr>
            <w:drawing>
              <wp:inline distT="0" distB="0" distL="0" distR="0" wp14:anchorId="24C95DA0" wp14:editId="24C95DA1">
                <wp:extent cx="1638300" cy="600075"/>
                <wp:effectExtent l="0" t="0" r="0" b="0"/>
                <wp:docPr id="1987536721" name="Picture 19875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875A68"/>
    <w:multiLevelType w:val="hybridMultilevel"/>
    <w:tmpl w:val="3DC6251E"/>
    <w:lvl w:ilvl="0" w:tplc="6ECC27D6">
      <w:start w:val="1"/>
      <w:numFmt w:val="bullet"/>
      <w:lvlText w:val="●"/>
      <w:lvlJc w:val="left"/>
      <w:pPr>
        <w:ind w:left="720" w:hanging="360"/>
      </w:pPr>
      <w:rPr>
        <w:rFonts w:ascii="Arial" w:hAnsi="Arial" w:hint="default"/>
      </w:rPr>
    </w:lvl>
    <w:lvl w:ilvl="1" w:tplc="9C10B95C">
      <w:numFmt w:val="decimal"/>
      <w:lvlText w:val=""/>
      <w:lvlJc w:val="left"/>
    </w:lvl>
    <w:lvl w:ilvl="2" w:tplc="AE14A118">
      <w:numFmt w:val="decimal"/>
      <w:lvlText w:val=""/>
      <w:lvlJc w:val="left"/>
    </w:lvl>
    <w:lvl w:ilvl="3" w:tplc="AD181B42">
      <w:numFmt w:val="decimal"/>
      <w:lvlText w:val=""/>
      <w:lvlJc w:val="left"/>
    </w:lvl>
    <w:lvl w:ilvl="4" w:tplc="3794AEA8">
      <w:numFmt w:val="decimal"/>
      <w:lvlText w:val=""/>
      <w:lvlJc w:val="left"/>
    </w:lvl>
    <w:lvl w:ilvl="5" w:tplc="F0BCF646">
      <w:numFmt w:val="decimal"/>
      <w:lvlText w:val=""/>
      <w:lvlJc w:val="left"/>
    </w:lvl>
    <w:lvl w:ilvl="6" w:tplc="908A64B6">
      <w:numFmt w:val="decimal"/>
      <w:lvlText w:val=""/>
      <w:lvlJc w:val="left"/>
    </w:lvl>
    <w:lvl w:ilvl="7" w:tplc="F7DA2F9C">
      <w:numFmt w:val="decimal"/>
      <w:lvlText w:val=""/>
      <w:lvlJc w:val="left"/>
    </w:lvl>
    <w:lvl w:ilvl="8" w:tplc="F2A0824C">
      <w:numFmt w:val="decimal"/>
      <w:lvlText w:val=""/>
      <w:lvlJc w:val="left"/>
    </w:lvl>
  </w:abstractNum>
  <w:abstractNum w:abstractNumId="2" w15:restartNumberingAfterBreak="0">
    <w:nsid w:val="5B980F4E"/>
    <w:multiLevelType w:val="hybridMultilevel"/>
    <w:tmpl w:val="8E5248EA"/>
    <w:lvl w:ilvl="0" w:tplc="9F66AF8E">
      <w:start w:val="1"/>
      <w:numFmt w:val="bullet"/>
      <w:lvlText w:val="●"/>
      <w:lvlJc w:val="left"/>
      <w:pPr>
        <w:ind w:left="720" w:hanging="360"/>
      </w:pPr>
      <w:rPr>
        <w:rFonts w:ascii="Arial" w:hAnsi="Arial" w:hint="default"/>
      </w:rPr>
    </w:lvl>
    <w:lvl w:ilvl="1" w:tplc="727A55C8">
      <w:numFmt w:val="decimal"/>
      <w:lvlText w:val=""/>
      <w:lvlJc w:val="left"/>
    </w:lvl>
    <w:lvl w:ilvl="2" w:tplc="65A0339A">
      <w:numFmt w:val="decimal"/>
      <w:lvlText w:val=""/>
      <w:lvlJc w:val="left"/>
    </w:lvl>
    <w:lvl w:ilvl="3" w:tplc="EB862FD8">
      <w:numFmt w:val="decimal"/>
      <w:lvlText w:val=""/>
      <w:lvlJc w:val="left"/>
    </w:lvl>
    <w:lvl w:ilvl="4" w:tplc="F05C9102">
      <w:numFmt w:val="decimal"/>
      <w:lvlText w:val=""/>
      <w:lvlJc w:val="left"/>
    </w:lvl>
    <w:lvl w:ilvl="5" w:tplc="6ED8F23A">
      <w:numFmt w:val="decimal"/>
      <w:lvlText w:val=""/>
      <w:lvlJc w:val="left"/>
    </w:lvl>
    <w:lvl w:ilvl="6" w:tplc="3CCA5F58">
      <w:numFmt w:val="decimal"/>
      <w:lvlText w:val=""/>
      <w:lvlJc w:val="left"/>
    </w:lvl>
    <w:lvl w:ilvl="7" w:tplc="4844B796">
      <w:numFmt w:val="decimal"/>
      <w:lvlText w:val=""/>
      <w:lvlJc w:val="left"/>
    </w:lvl>
    <w:lvl w:ilvl="8" w:tplc="90AA313C">
      <w:numFmt w:val="decimal"/>
      <w:lvlText w:val=""/>
      <w:lvlJc w:val="left"/>
    </w:lvl>
  </w:abstractNum>
  <w:abstractNum w:abstractNumId="3" w15:restartNumberingAfterBreak="0">
    <w:nsid w:val="628554FE"/>
    <w:multiLevelType w:val="hybridMultilevel"/>
    <w:tmpl w:val="D3306A58"/>
    <w:lvl w:ilvl="0" w:tplc="21A61EA8">
      <w:start w:val="1"/>
      <w:numFmt w:val="bullet"/>
      <w:lvlText w:val="●"/>
      <w:lvlJc w:val="left"/>
      <w:pPr>
        <w:ind w:left="720" w:hanging="360"/>
      </w:pPr>
      <w:rPr>
        <w:rFonts w:ascii="Arial" w:hAnsi="Arial" w:hint="default"/>
      </w:rPr>
    </w:lvl>
    <w:lvl w:ilvl="1" w:tplc="67C212C0">
      <w:numFmt w:val="decimal"/>
      <w:lvlText w:val=""/>
      <w:lvlJc w:val="left"/>
    </w:lvl>
    <w:lvl w:ilvl="2" w:tplc="CE5C4172">
      <w:numFmt w:val="decimal"/>
      <w:lvlText w:val=""/>
      <w:lvlJc w:val="left"/>
    </w:lvl>
    <w:lvl w:ilvl="3" w:tplc="032E4DB6">
      <w:numFmt w:val="decimal"/>
      <w:lvlText w:val=""/>
      <w:lvlJc w:val="left"/>
    </w:lvl>
    <w:lvl w:ilvl="4" w:tplc="C4DCC522">
      <w:numFmt w:val="decimal"/>
      <w:lvlText w:val=""/>
      <w:lvlJc w:val="left"/>
    </w:lvl>
    <w:lvl w:ilvl="5" w:tplc="3FE21FD6">
      <w:numFmt w:val="decimal"/>
      <w:lvlText w:val=""/>
      <w:lvlJc w:val="left"/>
    </w:lvl>
    <w:lvl w:ilvl="6" w:tplc="B9E8AE26">
      <w:numFmt w:val="decimal"/>
      <w:lvlText w:val=""/>
      <w:lvlJc w:val="left"/>
    </w:lvl>
    <w:lvl w:ilvl="7" w:tplc="69E26B5A">
      <w:numFmt w:val="decimal"/>
      <w:lvlText w:val=""/>
      <w:lvlJc w:val="left"/>
    </w:lvl>
    <w:lvl w:ilvl="8" w:tplc="BC64CA6E">
      <w:numFmt w:val="decimal"/>
      <w:lvlText w:val=""/>
      <w:lvlJc w:val="left"/>
    </w:lvl>
  </w:abstractNum>
  <w:abstractNum w:abstractNumId="4" w15:restartNumberingAfterBreak="0">
    <w:nsid w:val="65EF4467"/>
    <w:multiLevelType w:val="hybridMultilevel"/>
    <w:tmpl w:val="C92AE09A"/>
    <w:lvl w:ilvl="0" w:tplc="33DCFB44">
      <w:start w:val="1"/>
      <w:numFmt w:val="bullet"/>
      <w:lvlText w:val="●"/>
      <w:lvlJc w:val="left"/>
      <w:pPr>
        <w:ind w:left="720" w:hanging="360"/>
      </w:pPr>
      <w:rPr>
        <w:rFonts w:ascii="Arial" w:hAnsi="Arial" w:hint="default"/>
      </w:rPr>
    </w:lvl>
    <w:lvl w:ilvl="1" w:tplc="2D5C9454">
      <w:numFmt w:val="decimal"/>
      <w:lvlText w:val=""/>
      <w:lvlJc w:val="left"/>
    </w:lvl>
    <w:lvl w:ilvl="2" w:tplc="F51A84BE">
      <w:numFmt w:val="decimal"/>
      <w:lvlText w:val=""/>
      <w:lvlJc w:val="left"/>
    </w:lvl>
    <w:lvl w:ilvl="3" w:tplc="D4624258">
      <w:numFmt w:val="decimal"/>
      <w:lvlText w:val=""/>
      <w:lvlJc w:val="left"/>
    </w:lvl>
    <w:lvl w:ilvl="4" w:tplc="AA5ACEDA">
      <w:numFmt w:val="decimal"/>
      <w:lvlText w:val=""/>
      <w:lvlJc w:val="left"/>
    </w:lvl>
    <w:lvl w:ilvl="5" w:tplc="1CD46C9A">
      <w:numFmt w:val="decimal"/>
      <w:lvlText w:val=""/>
      <w:lvlJc w:val="left"/>
    </w:lvl>
    <w:lvl w:ilvl="6" w:tplc="E70E9E2A">
      <w:numFmt w:val="decimal"/>
      <w:lvlText w:val=""/>
      <w:lvlJc w:val="left"/>
    </w:lvl>
    <w:lvl w:ilvl="7" w:tplc="1B86405C">
      <w:numFmt w:val="decimal"/>
      <w:lvlText w:val=""/>
      <w:lvlJc w:val="left"/>
    </w:lvl>
    <w:lvl w:ilvl="8" w:tplc="7AEA0758">
      <w:numFmt w:val="decimal"/>
      <w:lvlText w:val=""/>
      <w:lvlJc w:val="left"/>
    </w:lvl>
  </w:abstractNum>
  <w:abstractNum w:abstractNumId="5" w15:restartNumberingAfterBreak="0">
    <w:nsid w:val="671B3196"/>
    <w:multiLevelType w:val="hybridMultilevel"/>
    <w:tmpl w:val="02CE1716"/>
    <w:lvl w:ilvl="0" w:tplc="03982222">
      <w:start w:val="1"/>
      <w:numFmt w:val="bullet"/>
      <w:lvlText w:val="●"/>
      <w:lvlJc w:val="left"/>
      <w:pPr>
        <w:ind w:left="720" w:hanging="360"/>
      </w:pPr>
      <w:rPr>
        <w:rFonts w:ascii="Arial" w:hAnsi="Arial" w:hint="default"/>
      </w:rPr>
    </w:lvl>
    <w:lvl w:ilvl="1" w:tplc="BCF0F83A">
      <w:numFmt w:val="decimal"/>
      <w:lvlText w:val=""/>
      <w:lvlJc w:val="left"/>
    </w:lvl>
    <w:lvl w:ilvl="2" w:tplc="838029BE">
      <w:numFmt w:val="decimal"/>
      <w:lvlText w:val=""/>
      <w:lvlJc w:val="left"/>
    </w:lvl>
    <w:lvl w:ilvl="3" w:tplc="E3FE372E">
      <w:numFmt w:val="decimal"/>
      <w:lvlText w:val=""/>
      <w:lvlJc w:val="left"/>
    </w:lvl>
    <w:lvl w:ilvl="4" w:tplc="6DDABE8A">
      <w:numFmt w:val="decimal"/>
      <w:lvlText w:val=""/>
      <w:lvlJc w:val="left"/>
    </w:lvl>
    <w:lvl w:ilvl="5" w:tplc="63F05888">
      <w:numFmt w:val="decimal"/>
      <w:lvlText w:val=""/>
      <w:lvlJc w:val="left"/>
    </w:lvl>
    <w:lvl w:ilvl="6" w:tplc="ACDAC4A0">
      <w:numFmt w:val="decimal"/>
      <w:lvlText w:val=""/>
      <w:lvlJc w:val="left"/>
    </w:lvl>
    <w:lvl w:ilvl="7" w:tplc="E6A2811C">
      <w:numFmt w:val="decimal"/>
      <w:lvlText w:val=""/>
      <w:lvlJc w:val="left"/>
    </w:lvl>
    <w:lvl w:ilvl="8" w:tplc="767283F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2871894">
    <w:abstractNumId w:val="6"/>
  </w:num>
  <w:num w:numId="2" w16cid:durableId="1884442449">
    <w:abstractNumId w:val="0"/>
  </w:num>
  <w:num w:numId="3" w16cid:durableId="154760257">
    <w:abstractNumId w:val="2"/>
  </w:num>
  <w:num w:numId="4" w16cid:durableId="87894254">
    <w:abstractNumId w:val="3"/>
  </w:num>
  <w:num w:numId="5" w16cid:durableId="1584686548">
    <w:abstractNumId w:val="1"/>
  </w:num>
  <w:num w:numId="6" w16cid:durableId="767384134">
    <w:abstractNumId w:val="5"/>
  </w:num>
  <w:num w:numId="7" w16cid:durableId="213104997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50"/>
    <w:rsid w:val="00087F53"/>
    <w:rsid w:val="00460D7D"/>
    <w:rsid w:val="004B3195"/>
    <w:rsid w:val="004C74C8"/>
    <w:rsid w:val="00626018"/>
    <w:rsid w:val="006E27CA"/>
    <w:rsid w:val="00864C66"/>
    <w:rsid w:val="008C47FD"/>
    <w:rsid w:val="0090030A"/>
    <w:rsid w:val="0091336F"/>
    <w:rsid w:val="009378AB"/>
    <w:rsid w:val="00963E50"/>
    <w:rsid w:val="00A00E8E"/>
    <w:rsid w:val="00B76F53"/>
    <w:rsid w:val="00BF1D96"/>
    <w:rsid w:val="00BF5AB4"/>
    <w:rsid w:val="00C73050"/>
    <w:rsid w:val="00F00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5C31"/>
  <w15:docId w15:val="{1FE761A8-AB14-42C0-9A8A-97C5F4E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2601</Words>
  <Characters>15010</Characters>
  <Application>Microsoft Office Word</Application>
  <DocSecurity>0</DocSecurity>
  <Lines>300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2025-12-12T09:43:00Z</dcterms:created>
  <dcterms:modified xsi:type="dcterms:W3CDTF">2025-12-12T09:43:00Z</dcterms:modified>
</cp:coreProperties>
</file>