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5C3C" w14:textId="3A32B4BE" w:rsidR="004D193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E5F49" w:rsidRPr="00C7760D">
        <w:rPr>
          <w:b/>
          <w:bCs/>
          <w:sz w:val="24"/>
          <w:szCs w:val="24"/>
        </w:rPr>
        <w:t>{{</w:t>
      </w:r>
      <w:proofErr w:type="spellStart"/>
      <w:r w:rsidR="00BE5F49" w:rsidRPr="00C7760D">
        <w:rPr>
          <w:b/>
          <w:bCs/>
          <w:sz w:val="24"/>
          <w:szCs w:val="24"/>
        </w:rPr>
        <w:t>Company</w:t>
      </w:r>
      <w:r w:rsidR="00BE5F49" w:rsidRPr="00C7760D">
        <w:rPr>
          <w:b/>
          <w:bCs/>
          <w:spacing w:val="-7"/>
          <w:sz w:val="24"/>
          <w:szCs w:val="24"/>
        </w:rPr>
        <w:t>_</w:t>
      </w:r>
      <w:r w:rsidR="00BE5F49" w:rsidRPr="00C7760D">
        <w:rPr>
          <w:b/>
          <w:bCs/>
          <w:spacing w:val="-2"/>
          <w:sz w:val="24"/>
          <w:szCs w:val="24"/>
        </w:rPr>
        <w:t>Name</w:t>
      </w:r>
      <w:proofErr w:type="spellEnd"/>
      <w:r w:rsidR="00BE5F49" w:rsidRPr="00C7760D">
        <w:rPr>
          <w:b/>
          <w:bCs/>
          <w:spacing w:val="-2"/>
          <w:sz w:val="24"/>
          <w:szCs w:val="24"/>
        </w:rPr>
        <w:t>}}</w:t>
      </w:r>
      <w:bookmarkEnd w:id="0"/>
    </w:p>
    <w:p w14:paraId="06FB50E7" w14:textId="77777777" w:rsidR="004D193E" w:rsidRDefault="004D193E">
      <w:pPr>
        <w:spacing w:after="0" w:line="240" w:lineRule="auto"/>
      </w:pPr>
    </w:p>
    <w:p w14:paraId="725B5EFE" w14:textId="7B686725" w:rsidR="004D193E" w:rsidRDefault="00000000">
      <w:pPr>
        <w:pStyle w:val="PDParagraphDefault"/>
        <w:jc w:val="both"/>
      </w:pPr>
      <w:r>
        <w:t xml:space="preserve">This agreement provides </w:t>
      </w:r>
      <w:bookmarkStart w:id="1" w:name="_Hlk210927413"/>
      <w:r w:rsidR="00BE5F49" w:rsidRPr="009A4B0A">
        <w:rPr>
          <w:b/>
          <w:bCs/>
        </w:rPr>
        <w:t>{{</w:t>
      </w:r>
      <w:proofErr w:type="spellStart"/>
      <w:r w:rsidR="00BE5F49" w:rsidRPr="009A4B0A">
        <w:rPr>
          <w:b/>
          <w:bCs/>
        </w:rPr>
        <w:t>Company</w:t>
      </w:r>
      <w:r w:rsidR="00BE5F49" w:rsidRPr="009A4B0A">
        <w:rPr>
          <w:b/>
          <w:bCs/>
          <w:spacing w:val="-7"/>
        </w:rPr>
        <w:t>_</w:t>
      </w:r>
      <w:r w:rsidR="00BE5F49" w:rsidRPr="009A4B0A">
        <w:rPr>
          <w:b/>
          <w:bCs/>
          <w:spacing w:val="-2"/>
        </w:rPr>
        <w:t>Name</w:t>
      </w:r>
      <w:proofErr w:type="spellEnd"/>
      <w:r w:rsidR="00BE5F49"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6583581" w14:textId="77777777" w:rsidR="004D193E" w:rsidRDefault="004D193E">
      <w:pPr>
        <w:spacing w:after="0" w:line="240" w:lineRule="auto"/>
      </w:pPr>
    </w:p>
    <w:tbl>
      <w:tblPr>
        <w:tblStyle w:val="TableGrid"/>
        <w:tblW w:w="0" w:type="auto"/>
        <w:jc w:val="center"/>
        <w:tblLook w:val="04A0" w:firstRow="1" w:lastRow="0" w:firstColumn="1" w:lastColumn="0" w:noHBand="0" w:noVBand="1"/>
      </w:tblPr>
      <w:tblGrid>
        <w:gridCol w:w="10714"/>
      </w:tblGrid>
      <w:tr w:rsidR="004D193E" w14:paraId="0EC7C3D4" w14:textId="77777777">
        <w:trPr>
          <w:jc w:val="center"/>
        </w:trPr>
        <w:tc>
          <w:tcPr>
            <w:tcW w:w="10714" w:type="dxa"/>
            <w:shd w:val="clear" w:color="auto" w:fill="93CDDC"/>
          </w:tcPr>
          <w:p w14:paraId="710959D2" w14:textId="3CA7EE62" w:rsidR="004D193E" w:rsidRDefault="00000000">
            <w:pPr>
              <w:jc w:val="center"/>
            </w:pPr>
            <w:r>
              <w:rPr>
                <w:b/>
                <w:bCs/>
                <w:sz w:val="23"/>
                <w:szCs w:val="23"/>
              </w:rPr>
              <w:t xml:space="preserve">Cloud-Hosted SaaS Solution | Managed Migration | </w:t>
            </w:r>
            <w:r w:rsidR="00BE5F49" w:rsidRPr="007963DE">
              <w:rPr>
                <w:b/>
                <w:bCs/>
                <w:sz w:val="23"/>
                <w:szCs w:val="23"/>
              </w:rPr>
              <w:t>Assisted</w:t>
            </w:r>
            <w:r w:rsidR="00BE5F49">
              <w:rPr>
                <w:b/>
                <w:bCs/>
                <w:sz w:val="23"/>
                <w:szCs w:val="23"/>
              </w:rPr>
              <w:t xml:space="preserve"> </w:t>
            </w:r>
            <w:r>
              <w:rPr>
                <w:b/>
                <w:bCs/>
                <w:sz w:val="23"/>
                <w:szCs w:val="23"/>
              </w:rPr>
              <w:t>Migration Manager</w:t>
            </w:r>
          </w:p>
        </w:tc>
      </w:tr>
    </w:tbl>
    <w:p w14:paraId="20B05D48" w14:textId="77777777" w:rsidR="004D193E" w:rsidRDefault="004D193E">
      <w:pPr>
        <w:spacing w:after="0" w:line="240" w:lineRule="auto"/>
      </w:pPr>
    </w:p>
    <w:tbl>
      <w:tblPr>
        <w:tblStyle w:val="PDPricingTableMainWithHeader664762122025719"/>
        <w:tblW w:w="0" w:type="auto"/>
        <w:jc w:val="center"/>
        <w:tblLook w:val="04A0" w:firstRow="1" w:lastRow="0" w:firstColumn="1" w:lastColumn="0" w:noHBand="0" w:noVBand="1"/>
      </w:tblPr>
      <w:tblGrid>
        <w:gridCol w:w="3671"/>
        <w:gridCol w:w="4452"/>
        <w:gridCol w:w="2532"/>
      </w:tblGrid>
      <w:tr w:rsidR="00BE5F49" w:rsidRPr="00FB3EA2" w14:paraId="2A1A2B71" w14:textId="77777777" w:rsidTr="00BE5F49">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28F74EA7" w14:textId="77777777" w:rsidR="00BE5F49" w:rsidRPr="00FB3EA2" w:rsidRDefault="00BE5F49">
            <w:pPr>
              <w:jc w:val="center"/>
              <w:rPr>
                <w:b w:val="0"/>
                <w:bCs w:val="0"/>
              </w:rPr>
            </w:pPr>
            <w:r w:rsidRPr="00FB3EA2">
              <w:rPr>
                <w:b w:val="0"/>
                <w:bCs w:val="0"/>
              </w:rPr>
              <w:t>Job Requirement</w:t>
            </w:r>
          </w:p>
        </w:tc>
        <w:tc>
          <w:tcPr>
            <w:tcW w:w="4452" w:type="dxa"/>
          </w:tcPr>
          <w:p w14:paraId="329118B0" w14:textId="77777777" w:rsidR="00BE5F49" w:rsidRPr="00FB3EA2" w:rsidRDefault="00BE5F49">
            <w:pPr>
              <w:jc w:val="center"/>
              <w:rPr>
                <w:b w:val="0"/>
                <w:bCs w:val="0"/>
              </w:rPr>
            </w:pPr>
            <w:r w:rsidRPr="00FB3EA2">
              <w:rPr>
                <w:b w:val="0"/>
                <w:bCs w:val="0"/>
              </w:rPr>
              <w:t>Description</w:t>
            </w:r>
          </w:p>
        </w:tc>
        <w:tc>
          <w:tcPr>
            <w:tcW w:w="2532" w:type="dxa"/>
          </w:tcPr>
          <w:p w14:paraId="029BB277" w14:textId="77777777" w:rsidR="00BE5F49" w:rsidRPr="00FB3EA2" w:rsidRDefault="00BE5F49">
            <w:pPr>
              <w:jc w:val="center"/>
              <w:rPr>
                <w:b w:val="0"/>
                <w:bCs w:val="0"/>
              </w:rPr>
            </w:pPr>
            <w:proofErr w:type="gramStart"/>
            <w:r w:rsidRPr="00FB3EA2">
              <w:rPr>
                <w:b w:val="0"/>
                <w:bCs w:val="0"/>
              </w:rPr>
              <w:t>Price(</w:t>
            </w:r>
            <w:proofErr w:type="gramEnd"/>
            <w:r w:rsidRPr="00FB3EA2">
              <w:rPr>
                <w:b w:val="0"/>
                <w:bCs w:val="0"/>
              </w:rPr>
              <w:t>USD)</w:t>
            </w:r>
          </w:p>
        </w:tc>
      </w:tr>
      <w:tr w:rsidR="00BE5F49" w:rsidRPr="00FB3EA2" w14:paraId="3B153413" w14:textId="77777777" w:rsidTr="00BE5F49">
        <w:trPr>
          <w:jc w:val="center"/>
        </w:trPr>
        <w:tc>
          <w:tcPr>
            <w:tcW w:w="3671" w:type="dxa"/>
          </w:tcPr>
          <w:p w14:paraId="490147F9" w14:textId="77777777" w:rsidR="00BE5F49" w:rsidRPr="00FB3EA2" w:rsidRDefault="00BE5F49">
            <w:proofErr w:type="spellStart"/>
            <w:r w:rsidRPr="00FB3EA2">
              <w:t>CloudFuze</w:t>
            </w:r>
            <w:proofErr w:type="spellEnd"/>
            <w:r w:rsidRPr="00FB3EA2">
              <w:t xml:space="preserve"> X-Change Data Migration</w:t>
            </w:r>
          </w:p>
        </w:tc>
        <w:tc>
          <w:tcPr>
            <w:tcW w:w="4452" w:type="dxa"/>
          </w:tcPr>
          <w:p w14:paraId="5132F598" w14:textId="77777777" w:rsidR="00BE5F49" w:rsidRPr="00FB3EA2" w:rsidRDefault="00BE5F49">
            <w:r w:rsidRPr="00FB3EA2">
              <w:t>Box to ShareFile</w:t>
            </w:r>
          </w:p>
          <w:p w14:paraId="2B04B5C4" w14:textId="77777777" w:rsidR="00BE5F49" w:rsidRPr="00FB3EA2" w:rsidRDefault="00BE5F49">
            <w:r w:rsidRPr="00FB3EA2">
              <w:t>-----------------------------------------------------------</w:t>
            </w:r>
          </w:p>
          <w:p w14:paraId="6EBDE91B" w14:textId="228D58C2" w:rsidR="00BE5F49" w:rsidRPr="00FB3EA2" w:rsidRDefault="00BE5F49">
            <w:r w:rsidRPr="00FB3EA2">
              <w:t>Up to {{</w:t>
            </w:r>
            <w:proofErr w:type="spellStart"/>
            <w:r w:rsidRPr="00FB3EA2">
              <w:t>users_count</w:t>
            </w:r>
            <w:proofErr w:type="spellEnd"/>
            <w:r w:rsidRPr="00FB3EA2">
              <w:t>}} Users | {{</w:t>
            </w:r>
            <w:proofErr w:type="spellStart"/>
            <w:r w:rsidRPr="00FB3EA2">
              <w:t>data_size</w:t>
            </w:r>
            <w:proofErr w:type="spellEnd"/>
            <w:r w:rsidRPr="00FB3EA2">
              <w:t>}} GBs.</w:t>
            </w:r>
          </w:p>
          <w:p w14:paraId="06A4A6E6" w14:textId="77777777" w:rsidR="00BE5F49" w:rsidRPr="00FB3EA2" w:rsidRDefault="00BE5F49"/>
        </w:tc>
        <w:tc>
          <w:tcPr>
            <w:tcW w:w="2532" w:type="dxa"/>
          </w:tcPr>
          <w:p w14:paraId="6DE9BD6F" w14:textId="3C0C77E8" w:rsidR="00BE5F49" w:rsidRPr="00FB3EA2" w:rsidRDefault="00BE5F49">
            <w:pPr>
              <w:jc w:val="center"/>
            </w:pPr>
            <w:r w:rsidRPr="00FB3EA2">
              <w:rPr>
                <w:spacing w:val="-6"/>
                <w:sz w:val="19"/>
              </w:rPr>
              <w:t>{{</w:t>
            </w:r>
            <w:proofErr w:type="spellStart"/>
            <w:r w:rsidRPr="00FB3EA2">
              <w:rPr>
                <w:spacing w:val="-6"/>
                <w:sz w:val="19"/>
              </w:rPr>
              <w:t>users_cost</w:t>
            </w:r>
            <w:proofErr w:type="spellEnd"/>
            <w:r w:rsidRPr="00FB3EA2">
              <w:rPr>
                <w:spacing w:val="-4"/>
                <w:sz w:val="19"/>
              </w:rPr>
              <w:t>}}</w:t>
            </w:r>
          </w:p>
        </w:tc>
      </w:tr>
      <w:tr w:rsidR="00BE5F49" w:rsidRPr="00FB3EA2" w14:paraId="3B153413" w14:textId="77777777" w:rsidTr="00BE5F49">
        <w:trPr>
          <w:jc w:val="center"/>
        </w:trPr>
        <w:tc>
          <w:tcPr>
            <w:tcW w:w="3671" w:type="dxa"/>
          </w:tcPr>
          <w:p w14:paraId="490147F9" w14:textId="77777777" w:rsidR="00BE5F49" w:rsidRPr="00FB3EA2" w:rsidRDefault="00BE5F49">
            <w:proofErr w:type="spellStart"/>
            <w:r w:rsidRPr="00FB3EA2">
              <w:t>Managed Migration Service</w:t>
            </w:r>
            <w:proofErr w:type="spellEnd"/>
            <w:r w:rsidRPr="00FB3EA2">
              <w:t xml:space="preserve"/>
            </w:r>
          </w:p>
        </w:tc>
        <w:tc>
          <w:tcPr>
            <w:tcW w:w="4452" w:type="dxa"/>
          </w:tcPr>
          <w:p w14:paraId="5132F598" w14:textId="77777777" w:rsidR="00BE5F49" w:rsidRPr="00FB3EA2" w:rsidRDefault="00BE5F49">
            <w:r w:rsidRPr="00FB3EA2">
              <w:t>Managed Migration | Assigned Project Manager | Pre-Migration Analysis | During Migration Consulting | Post-Migration Support and Data Reconciliation Support | End-to End Migration Assistance with 24*7 Premium Support</w:t>
            </w:r>
          </w:p>
          <w:p w14:paraId="2B04B5C4" w14:textId="77777777" w:rsidR="00BE5F49" w:rsidRPr="00FB3EA2" w:rsidRDefault="00BE5F49">
            <w:r w:rsidRPr="00FB3EA2">
              <w:t/>
            </w:r>
          </w:p>
          <w:p w14:paraId="6EBDE91B" w14:textId="228D58C2" w:rsidR="00BE5F49" w:rsidRPr="00FB3EA2" w:rsidRDefault="00BE5F49">
            <w:r w:rsidRPr="00FB3EA2">
              <w:t/>
            </w:r>
            <w:proofErr w:type="spellStart"/>
            <w:r w:rsidRPr="00FB3EA2">
              <w:t/>
            </w:r>
            <w:proofErr w:type="spellEnd"/>
            <w:r w:rsidRPr="00FB3EA2">
              <w:t/>
            </w:r>
            <w:proofErr w:type="spellStart"/>
            <w:r w:rsidRPr="00FB3EA2">
              <w:t/>
            </w:r>
            <w:proofErr w:type="spellEnd"/>
            <w:r w:rsidRPr="00FB3EA2">
              <w:t/>
            </w:r>
          </w:p>
          <w:p w14:paraId="06A4A6E6" w14:textId="77777777" w:rsidR="00BE5F49" w:rsidRPr="00FB3EA2" w:rsidRDefault="00BE5F49"/>
        </w:tc>
        <w:tc>
          <w:tcPr>
            <w:tcW w:w="2532" w:type="dxa"/>
          </w:tcPr>
          <w:p w14:paraId="6DE9BD6F" w14:textId="3C0C77E8" w:rsidR="00BE5F49" w:rsidRPr="00FB3EA2" w:rsidRDefault="00BE5F49">
            <w:pPr>
              <w:jc w:val="center"/>
            </w:pPr>
            <w:r w:rsidRPr="00FB3EA2">
              <w:rPr>
                <w:spacing w:val="-6"/>
                <w:sz w:val="19"/>
              </w:rPr>
              <w:t>{{price_migration}}</w:t>
            </w:r>
            <w:proofErr w:type="spellStart"/>
            <w:r w:rsidRPr="00FB3EA2">
              <w:rPr>
                <w:spacing w:val="-6"/>
                <w:sz w:val="19"/>
              </w:rPr>
              <w:t/>
            </w:r>
            <w:proofErr w:type="spellEnd"/>
            <w:r w:rsidRPr="00FB3EA2">
              <w:rPr>
                <w:spacing w:val="-4"/>
                <w:sz w:val="19"/>
              </w:rPr>
              <w:t/>
            </w:r>
          </w:p>
        </w:tc>
      </w:tr>
      <w:tr w:rsidR="00BE5F49" w:rsidRPr="00FB3EA2" w14:paraId="1EB697E0" w14:textId="77777777" w:rsidTr="00BE5F49">
        <w:trPr>
          <w:jc w:val="center"/>
        </w:trPr>
        <w:tc>
          <w:tcPr>
            <w:tcW w:w="3671" w:type="dxa"/>
          </w:tcPr>
          <w:p w14:paraId="02283051" w14:textId="77777777" w:rsidR="00BE5F49" w:rsidRPr="00FB3EA2" w:rsidRDefault="00BE5F49">
            <w:r w:rsidRPr="00FB3EA2">
              <w:t>Shared Server /Instance</w:t>
            </w:r>
          </w:p>
        </w:tc>
        <w:tc>
          <w:tcPr>
            <w:tcW w:w="4452" w:type="dxa"/>
          </w:tcPr>
          <w:p w14:paraId="5AD23884" w14:textId="64BBF3D6" w:rsidR="00BE5F49" w:rsidRPr="00FB3EA2" w:rsidRDefault="00BE5F49">
            <w:r w:rsidRPr="00FB3EA2">
              <w:t>{{</w:t>
            </w:r>
            <w:proofErr w:type="spellStart"/>
            <w:r w:rsidRPr="00FB3EA2">
              <w:t>instance_users</w:t>
            </w:r>
            <w:proofErr w:type="spellEnd"/>
            <w:r w:rsidRPr="00FB3EA2">
              <w:t>}} {{</w:t>
            </w:r>
            <w:proofErr w:type="spellStart"/>
            <w:r w:rsidRPr="00FB3EA2">
              <w:t>instance_type</w:t>
            </w:r>
            <w:proofErr w:type="spellEnd"/>
            <w:r w:rsidRPr="00FB3EA2">
              <w:t>}} Instance in a High-End Enterprise Server</w:t>
            </w:r>
            <w:r w:rsidRPr="00FB3EA2">
              <w:br/>
              <w:t xml:space="preserve"> ---------------------------------------------------- </w:t>
            </w:r>
            <w:r w:rsidRPr="00FB3EA2">
              <w:rPr>
                <w:sz w:val="21"/>
                <w:szCs w:val="21"/>
              </w:rPr>
              <w:t xml:space="preserve">Instance Valid for </w:t>
            </w:r>
            <w:r w:rsidRPr="00FB3EA2">
              <w:t>{{</w:t>
            </w:r>
            <w:proofErr w:type="spellStart"/>
            <w:r w:rsidRPr="00FB3EA2">
              <w:t>Duration_of_months</w:t>
            </w:r>
            <w:proofErr w:type="spellEnd"/>
            <w:r w:rsidRPr="00FB3EA2">
              <w:t xml:space="preserve">}} </w:t>
            </w:r>
            <w:r w:rsidRPr="00FB3EA2">
              <w:rPr>
                <w:sz w:val="21"/>
                <w:szCs w:val="21"/>
              </w:rPr>
              <w:t>Months</w:t>
            </w:r>
          </w:p>
          <w:p w14:paraId="4DCEF66C" w14:textId="77777777" w:rsidR="00BE5F49" w:rsidRPr="00FB3EA2" w:rsidRDefault="00BE5F49"/>
        </w:tc>
        <w:tc>
          <w:tcPr>
            <w:tcW w:w="2532" w:type="dxa"/>
          </w:tcPr>
          <w:p w14:paraId="3248677B" w14:textId="38CE0D28" w:rsidR="00BE5F49" w:rsidRPr="00FB3EA2" w:rsidRDefault="00BE5F49">
            <w:pPr>
              <w:jc w:val="center"/>
            </w:pPr>
            <w:r w:rsidRPr="00FB3EA2">
              <w:t>{{</w:t>
            </w:r>
            <w:proofErr w:type="spellStart"/>
            <w:r w:rsidRPr="00FB3EA2">
              <w:t>instance_cost</w:t>
            </w:r>
            <w:proofErr w:type="spellEnd"/>
            <w:r w:rsidRPr="00FB3EA2">
              <w:t>}}</w:t>
            </w:r>
          </w:p>
        </w:tc>
      </w:tr>
    </w:tbl>
    <w:p w14:paraId="5DED3D12" w14:textId="77777777" w:rsidR="004D193E" w:rsidRDefault="004D193E"/>
    <w:tbl>
      <w:tblPr>
        <w:tblStyle w:val="PDPricingTableTotal"/>
        <w:tblW w:w="0" w:type="auto"/>
        <w:jc w:val="right"/>
        <w:tblInd w:w="0" w:type="dxa"/>
        <w:tblLook w:val="04A0" w:firstRow="1" w:lastRow="0" w:firstColumn="1" w:lastColumn="0" w:noHBand="0" w:noVBand="1"/>
      </w:tblPr>
      <w:tblGrid>
        <w:gridCol w:w="2805"/>
        <w:gridCol w:w="2678"/>
        <w:gridCol w:w="2679"/>
      </w:tblGrid>
      <w:tr w:rsidR="00BE5F49" w14:paraId="481EE475" w14:textId="77777777" w:rsidTr="00BE5F49">
        <w:trPr>
          <w:jc w:val="right"/>
        </w:trPr>
        <w:tc>
          <w:tcPr>
            <w:tcW w:w="5483" w:type="dxa"/>
            <w:gridSpan w:val="2"/>
          </w:tcPr>
          <w:p w14:paraId="3ABB4D8A" w14:textId="5B51143C" w:rsidR="00BE5F49" w:rsidRDefault="00BE5F49">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E9A7FA0" w14:textId="01CA1AEB" w:rsidR="00BE5F49" w:rsidRDefault="00BE5F49" w:rsidP="00BE5F49">
            <w:pPr>
              <w:jc w:val="center"/>
              <w:rPr>
                <w:b/>
              </w:rPr>
            </w:pPr>
            <w:r>
              <w:rPr>
                <w:b/>
                <w:bCs/>
              </w:rPr>
              <w:t xml:space="preserve">     </w:t>
            </w:r>
            <w:r w:rsidRPr="006C3BD8">
              <w:rPr>
                <w:b/>
                <w:bCs/>
              </w:rPr>
              <w:t>{{</w:t>
            </w:r>
            <w:proofErr w:type="spellStart"/>
            <w:r w:rsidRPr="006C3BD8">
              <w:rPr>
                <w:b/>
                <w:bCs/>
              </w:rPr>
              <w:t>discount_amount</w:t>
            </w:r>
            <w:proofErr w:type="spellEnd"/>
            <w:r w:rsidRPr="006C3BD8">
              <w:rPr>
                <w:b/>
                <w:bCs/>
              </w:rPr>
              <w:t>}}</w:t>
            </w:r>
          </w:p>
        </w:tc>
      </w:tr>
      <w:tr w:rsidR="004D193E" w14:paraId="6BA15A02" w14:textId="77777777" w:rsidTr="00BE5F49">
        <w:trPr>
          <w:gridBefore w:val="1"/>
          <w:wBefore w:w="2805" w:type="dxa"/>
          <w:jc w:val="right"/>
        </w:trPr>
        <w:tc>
          <w:tcPr>
            <w:tcW w:w="2678" w:type="dxa"/>
          </w:tcPr>
          <w:p w14:paraId="714CCD6D" w14:textId="77777777" w:rsidR="004D193E" w:rsidRDefault="00000000">
            <w:pPr>
              <w:jc w:val="right"/>
            </w:pPr>
            <w:r>
              <w:rPr>
                <w:b/>
                <w:bCs/>
              </w:rPr>
              <w:t>Total Price</w:t>
            </w:r>
          </w:p>
        </w:tc>
        <w:tc>
          <w:tcPr>
            <w:tcW w:w="2679" w:type="dxa"/>
          </w:tcPr>
          <w:p w14:paraId="2A71D266" w14:textId="3BBCDC20" w:rsidR="004D193E" w:rsidRDefault="00BE5F49">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806FF75" w14:textId="77777777" w:rsidR="004D193E" w:rsidRDefault="004D193E">
      <w:pPr>
        <w:spacing w:after="0" w:line="240" w:lineRule="auto"/>
      </w:pPr>
    </w:p>
    <w:p w14:paraId="4B0D10B7" w14:textId="77777777" w:rsidR="004D193E" w:rsidRDefault="004D193E">
      <w:pPr>
        <w:spacing w:after="0" w:line="240" w:lineRule="auto"/>
      </w:pPr>
    </w:p>
    <w:p w14:paraId="4F472B73" w14:textId="77777777" w:rsidR="004D193E" w:rsidRDefault="004D193E">
      <w:pPr>
        <w:pStyle w:val="PDParagraphDefault"/>
        <w:sectPr w:rsidR="004D193E">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4D193E" w14:paraId="4ADE426C" w14:textId="77777777">
        <w:trPr>
          <w:jc w:val="center"/>
        </w:trPr>
        <w:tc>
          <w:tcPr>
            <w:tcW w:w="10714" w:type="dxa"/>
            <w:shd w:val="clear" w:color="auto" w:fill="93CDDC"/>
          </w:tcPr>
          <w:p w14:paraId="785AB4FD" w14:textId="77777777" w:rsidR="004D193E" w:rsidRDefault="00000000">
            <w:pPr>
              <w:jc w:val="center"/>
            </w:pPr>
            <w:r>
              <w:rPr>
                <w:b/>
                <w:bCs/>
                <w:sz w:val="23"/>
                <w:szCs w:val="23"/>
              </w:rPr>
              <w:lastRenderedPageBreak/>
              <w:t>Important Payment Notes:</w:t>
            </w:r>
          </w:p>
        </w:tc>
      </w:tr>
    </w:tbl>
    <w:p w14:paraId="4BA71475" w14:textId="77777777" w:rsidR="004D193E" w:rsidRDefault="004D193E">
      <w:pPr>
        <w:spacing w:after="0" w:line="240" w:lineRule="auto"/>
      </w:pPr>
    </w:p>
    <w:p w14:paraId="63C8A392" w14:textId="77777777" w:rsidR="004D193E" w:rsidRDefault="00000000">
      <w:pPr>
        <w:pStyle w:val="PDParagraphDefault"/>
        <w:numPr>
          <w:ilvl w:val="0"/>
          <w:numId w:val="3"/>
        </w:numPr>
      </w:pPr>
      <w:r>
        <w:rPr>
          <w:b/>
          <w:bCs/>
        </w:rPr>
        <w:t>100% pre-payment before initiating the migration.</w:t>
      </w:r>
    </w:p>
    <w:p w14:paraId="2337F46D" w14:textId="77777777" w:rsidR="004D193E" w:rsidRDefault="004D193E">
      <w:pPr>
        <w:pStyle w:val="PDParagraphDefault"/>
      </w:pPr>
    </w:p>
    <w:p w14:paraId="34A8D204" w14:textId="77777777" w:rsidR="004D193E" w:rsidRDefault="00000000">
      <w:pPr>
        <w:pStyle w:val="PDParagraphDefault"/>
        <w:numPr>
          <w:ilvl w:val="0"/>
          <w:numId w:val="4"/>
        </w:numPr>
      </w:pPr>
      <w:r>
        <w:rPr>
          <w:b/>
          <w:bCs/>
        </w:rPr>
        <w:t>All prices are in US dollars (USD).</w:t>
      </w:r>
    </w:p>
    <w:p w14:paraId="4B8DA3D1" w14:textId="77777777" w:rsidR="004D193E" w:rsidRDefault="004D193E">
      <w:pPr>
        <w:pStyle w:val="PDParagraphDefault"/>
      </w:pPr>
    </w:p>
    <w:p w14:paraId="13D263E4" w14:textId="77777777" w:rsidR="004D193E" w:rsidRDefault="00000000">
      <w:pPr>
        <w:pStyle w:val="PDParagraphDefault"/>
        <w:numPr>
          <w:ilvl w:val="0"/>
          <w:numId w:val="5"/>
        </w:numPr>
      </w:pPr>
      <w:r>
        <w:rPr>
          <w:b/>
          <w:bCs/>
        </w:rPr>
        <w:t>Any required sales taxes are not included in the above agreement.</w:t>
      </w:r>
    </w:p>
    <w:p w14:paraId="094EE8F0" w14:textId="77777777" w:rsidR="004D193E" w:rsidRDefault="004D193E">
      <w:pPr>
        <w:pStyle w:val="PDParagraphDefault"/>
      </w:pPr>
    </w:p>
    <w:p w14:paraId="334B0120" w14:textId="5469BA3C" w:rsidR="004D193E"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BE5F49" w:rsidRPr="001F598F">
        <w:t>{{</w:t>
      </w:r>
      <w:bookmarkStart w:id="5" w:name="_Hlk210928552"/>
      <w:bookmarkStart w:id="6" w:name="_Hlk212118340"/>
      <w:proofErr w:type="spellStart"/>
      <w:proofErr w:type="gramEnd"/>
      <w:r w:rsidR="00BE5F49" w:rsidRPr="001F598F">
        <w:t>per_user_cost</w:t>
      </w:r>
      <w:proofErr w:type="spellEnd"/>
      <w:r w:rsidR="00BE5F49" w:rsidRPr="001F598F">
        <w:t>}}</w:t>
      </w:r>
      <w:r w:rsidR="00BE5F49" w:rsidRPr="00F8259B">
        <w:rPr>
          <w:b/>
          <w:bCs/>
        </w:rPr>
        <w:t xml:space="preserve"> </w:t>
      </w:r>
      <w:r w:rsidR="00BE5F49">
        <w:t xml:space="preserve">per User | </w:t>
      </w:r>
      <w:r w:rsidR="00BE5F49" w:rsidRPr="001F598F">
        <w:t>{{</w:t>
      </w:r>
      <w:proofErr w:type="spellStart"/>
      <w:r w:rsidR="00BE5F49" w:rsidRPr="001F598F">
        <w:t>instance_type_cost</w:t>
      </w:r>
      <w:proofErr w:type="spellEnd"/>
      <w:r w:rsidR="00BE5F49" w:rsidRPr="001F598F">
        <w:t>}}</w:t>
      </w:r>
      <w:r w:rsidR="00BE5F49">
        <w:rPr>
          <w:b/>
          <w:bCs/>
        </w:rPr>
        <w:t xml:space="preserve"> </w:t>
      </w:r>
      <w:r w:rsidR="00BE5F49">
        <w:t>per server per month</w:t>
      </w:r>
      <w:bookmarkEnd w:id="5"/>
      <w:r w:rsidR="00BE5F49">
        <w:t xml:space="preserve"> | {{</w:t>
      </w:r>
      <w:proofErr w:type="spellStart"/>
      <w:r w:rsidR="00BE5F49">
        <w:t>per_data_cost</w:t>
      </w:r>
      <w:proofErr w:type="spellEnd"/>
      <w:r w:rsidR="00BE5F49">
        <w:t>}} per GB.</w:t>
      </w:r>
      <w:bookmarkEnd w:id="4"/>
      <w:bookmarkEnd w:id="6"/>
    </w:p>
    <w:p w14:paraId="5F76FC78" w14:textId="77777777" w:rsidR="004D193E" w:rsidRDefault="004D193E">
      <w:pPr>
        <w:pStyle w:val="PDParagraphDefault"/>
      </w:pPr>
    </w:p>
    <w:p w14:paraId="72C06B3F" w14:textId="3BCC61E3" w:rsidR="004D193E"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BE5F49" w:rsidRPr="00BE5F49">
        <w:t>{{</w:t>
      </w:r>
      <w:proofErr w:type="spellStart"/>
      <w:proofErr w:type="gramEnd"/>
      <w:r w:rsidR="00BE5F49" w:rsidRPr="00BE5F49">
        <w:t>Start_date</w:t>
      </w:r>
      <w:proofErr w:type="spellEnd"/>
      <w:r w:rsidR="00BE5F49" w:rsidRPr="00BE5F49">
        <w:t>}} till {{</w:t>
      </w:r>
      <w:proofErr w:type="spellStart"/>
      <w:r w:rsidR="00BE5F49" w:rsidRPr="00BE5F49">
        <w:t>End_</w:t>
      </w:r>
      <w:proofErr w:type="gramStart"/>
      <w:r w:rsidR="00BE5F49" w:rsidRPr="00BE5F49">
        <w:t>date</w:t>
      </w:r>
      <w:proofErr w:type="spellEnd"/>
      <w:r w:rsidR="00BE5F49" w:rsidRPr="00BE5F49">
        <w:t>}}</w:t>
      </w:r>
      <w:bookmarkEnd w:id="7"/>
      <w:r w:rsidR="00BE5F49" w:rsidRPr="00BE5F49">
        <w:t>.</w:t>
      </w:r>
      <w:proofErr w:type="gramEnd"/>
    </w:p>
    <w:p w14:paraId="5ADF400E" w14:textId="77777777" w:rsidR="004D193E" w:rsidRDefault="004D193E">
      <w:pPr>
        <w:spacing w:after="0" w:line="240" w:lineRule="auto"/>
      </w:pPr>
    </w:p>
    <w:tbl>
      <w:tblPr>
        <w:tblStyle w:val="TableGrid"/>
        <w:tblW w:w="0" w:type="auto"/>
        <w:jc w:val="center"/>
        <w:tblLook w:val="04A0" w:firstRow="1" w:lastRow="0" w:firstColumn="1" w:lastColumn="0" w:noHBand="0" w:noVBand="1"/>
      </w:tblPr>
      <w:tblGrid>
        <w:gridCol w:w="10714"/>
      </w:tblGrid>
      <w:tr w:rsidR="004D193E" w14:paraId="129AC534" w14:textId="77777777">
        <w:trPr>
          <w:jc w:val="center"/>
        </w:trPr>
        <w:tc>
          <w:tcPr>
            <w:tcW w:w="10714" w:type="dxa"/>
            <w:shd w:val="clear" w:color="auto" w:fill="93CDDC"/>
          </w:tcPr>
          <w:p w14:paraId="41A92FC7" w14:textId="77777777" w:rsidR="004D193E" w:rsidRDefault="00000000">
            <w:pPr>
              <w:jc w:val="center"/>
            </w:pPr>
            <w:r>
              <w:rPr>
                <w:b/>
                <w:bCs/>
                <w:sz w:val="23"/>
                <w:szCs w:val="23"/>
              </w:rPr>
              <w:t>SAAS SERVICE AGREEMENT:</w:t>
            </w:r>
          </w:p>
        </w:tc>
      </w:tr>
    </w:tbl>
    <w:p w14:paraId="568C228C" w14:textId="77777777" w:rsidR="004D193E" w:rsidRDefault="004D193E">
      <w:pPr>
        <w:spacing w:after="0" w:line="240" w:lineRule="auto"/>
      </w:pPr>
    </w:p>
    <w:p w14:paraId="591639B6" w14:textId="080E8121" w:rsidR="004D193E" w:rsidRDefault="00000000">
      <w:pPr>
        <w:pStyle w:val="PDParagraphDefault"/>
        <w:jc w:val="both"/>
        <w:sectPr w:rsidR="004D193E">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BE5F49" w:rsidRPr="001A6008">
        <w:rPr>
          <w:b/>
          <w:bCs/>
        </w:rPr>
        <w:t>{{Date}}</w:t>
      </w:r>
      <w:bookmarkEnd w:id="8"/>
      <w:r w:rsidR="00A95711">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4D193E" w14:paraId="250A600E" w14:textId="77777777">
        <w:trPr>
          <w:jc w:val="center"/>
        </w:trPr>
        <w:tc>
          <w:tcPr>
            <w:tcW w:w="5357" w:type="dxa"/>
          </w:tcPr>
          <w:p w14:paraId="44B0E7B0" w14:textId="77777777" w:rsidR="004D193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1B52C58" w14:textId="77777777" w:rsidR="004D193E" w:rsidRDefault="004D193E">
            <w:pPr>
              <w:spacing w:after="0" w:line="240" w:lineRule="auto"/>
            </w:pPr>
          </w:p>
          <w:p w14:paraId="2E730AE7" w14:textId="77777777" w:rsidR="004D193E" w:rsidRDefault="004D193E">
            <w:pPr>
              <w:pStyle w:val="PDParagraphDefault"/>
            </w:pPr>
          </w:p>
          <w:p w14:paraId="0E761F15" w14:textId="77777777" w:rsidR="004D193E" w:rsidRDefault="00000000">
            <w:pPr>
              <w:pStyle w:val="PDParagraphDefault"/>
            </w:pPr>
            <w:proofErr w:type="gramStart"/>
            <w:r>
              <w:t>By :</w:t>
            </w:r>
            <w:proofErr w:type="gramEnd"/>
            <w:r>
              <w:t xml:space="preserve">     _________________________________</w:t>
            </w:r>
          </w:p>
          <w:p w14:paraId="64930FF7" w14:textId="77777777" w:rsidR="004D193E" w:rsidRDefault="004D193E">
            <w:pPr>
              <w:pStyle w:val="PDParagraphDefault"/>
            </w:pPr>
          </w:p>
          <w:p w14:paraId="78D85E6E" w14:textId="77777777" w:rsidR="004D193E" w:rsidRDefault="00000000">
            <w:pPr>
              <w:pStyle w:val="PDParagraphDefault"/>
            </w:pPr>
            <w:r>
              <w:t>Name: _________________________________</w:t>
            </w:r>
          </w:p>
          <w:p w14:paraId="1FAB8ACA" w14:textId="77777777" w:rsidR="004D193E" w:rsidRDefault="004D193E">
            <w:pPr>
              <w:pStyle w:val="PDParagraphDefault"/>
            </w:pPr>
          </w:p>
          <w:p w14:paraId="12F81F5B" w14:textId="77777777" w:rsidR="004D193E" w:rsidRDefault="00000000">
            <w:pPr>
              <w:pStyle w:val="PDParagraphDefault"/>
            </w:pPr>
            <w:proofErr w:type="gramStart"/>
            <w:r>
              <w:t>Title :</w:t>
            </w:r>
            <w:proofErr w:type="gramEnd"/>
            <w:r>
              <w:t xml:space="preserve">   _________________________________</w:t>
            </w:r>
          </w:p>
          <w:p w14:paraId="53D7B3D5" w14:textId="77777777" w:rsidR="004D193E" w:rsidRDefault="004D193E">
            <w:pPr>
              <w:pStyle w:val="PDParagraphDefault"/>
            </w:pPr>
          </w:p>
          <w:p w14:paraId="151AE10D" w14:textId="77777777" w:rsidR="004D193E" w:rsidRDefault="00000000">
            <w:pPr>
              <w:pStyle w:val="PDParagraphDefault"/>
            </w:pPr>
            <w:proofErr w:type="gramStart"/>
            <w:r>
              <w:t>Date :</w:t>
            </w:r>
            <w:proofErr w:type="gramEnd"/>
            <w:r>
              <w:t xml:space="preserve">  _________________________________</w:t>
            </w:r>
          </w:p>
          <w:p w14:paraId="39097100" w14:textId="6A483F37" w:rsidR="004D193E" w:rsidRDefault="004D193E"/>
        </w:tc>
        <w:tc>
          <w:tcPr>
            <w:tcW w:w="5357" w:type="dxa"/>
          </w:tcPr>
          <w:p w14:paraId="3A40CCD7" w14:textId="6A0B2F65" w:rsidR="004D193E" w:rsidRDefault="00000000">
            <w:pPr>
              <w:pStyle w:val="PDParagraphDefault"/>
            </w:pPr>
            <w:r>
              <w:rPr>
                <w:b/>
                <w:bCs/>
                <w:u w:val="single"/>
              </w:rPr>
              <w:t xml:space="preserve">For </w:t>
            </w:r>
            <w:r w:rsidR="00BE5F49" w:rsidRPr="00A6577A">
              <w:rPr>
                <w:b/>
                <w:bCs/>
                <w:u w:val="single"/>
              </w:rPr>
              <w:t>{{</w:t>
            </w:r>
            <w:proofErr w:type="spellStart"/>
            <w:r w:rsidR="00BE5F49" w:rsidRPr="00A6577A">
              <w:rPr>
                <w:b/>
                <w:bCs/>
                <w:u w:val="single"/>
              </w:rPr>
              <w:t>Company</w:t>
            </w:r>
            <w:r w:rsidR="00BE5F49" w:rsidRPr="00A6577A">
              <w:rPr>
                <w:b/>
                <w:bCs/>
                <w:spacing w:val="-7"/>
                <w:u w:val="single"/>
              </w:rPr>
              <w:t>_</w:t>
            </w:r>
            <w:r w:rsidR="00BE5F49" w:rsidRPr="00A6577A">
              <w:rPr>
                <w:b/>
                <w:bCs/>
                <w:spacing w:val="-2"/>
                <w:u w:val="single"/>
              </w:rPr>
              <w:t>Name</w:t>
            </w:r>
            <w:proofErr w:type="spellEnd"/>
            <w:r w:rsidR="00BE5F49" w:rsidRPr="00A6577A">
              <w:rPr>
                <w:b/>
                <w:bCs/>
                <w:spacing w:val="-2"/>
                <w:u w:val="single"/>
              </w:rPr>
              <w:t>}}</w:t>
            </w:r>
          </w:p>
          <w:p w14:paraId="62FF24A7" w14:textId="77777777" w:rsidR="004D193E" w:rsidRDefault="004D193E">
            <w:pPr>
              <w:spacing w:after="0" w:line="240" w:lineRule="auto"/>
            </w:pPr>
          </w:p>
          <w:p w14:paraId="712DFE9F" w14:textId="77777777" w:rsidR="004D193E" w:rsidRDefault="004D193E">
            <w:pPr>
              <w:pStyle w:val="PDParagraphDefault"/>
            </w:pPr>
          </w:p>
          <w:p w14:paraId="0C8DFF71" w14:textId="77777777" w:rsidR="004D193E" w:rsidRDefault="00000000">
            <w:pPr>
              <w:pStyle w:val="PDParagraphDefault"/>
            </w:pPr>
            <w:proofErr w:type="gramStart"/>
            <w:r>
              <w:t>By :</w:t>
            </w:r>
            <w:proofErr w:type="gramEnd"/>
            <w:r>
              <w:t xml:space="preserve">     _________________________________</w:t>
            </w:r>
          </w:p>
          <w:p w14:paraId="3E8D5842" w14:textId="77777777" w:rsidR="004D193E" w:rsidRDefault="004D193E">
            <w:pPr>
              <w:pStyle w:val="PDParagraphDefault"/>
            </w:pPr>
          </w:p>
          <w:p w14:paraId="4F7FBD62" w14:textId="77777777" w:rsidR="004D193E" w:rsidRDefault="00000000">
            <w:pPr>
              <w:pStyle w:val="PDParagraphDefault"/>
            </w:pPr>
            <w:r>
              <w:t>Name: _________________________________</w:t>
            </w:r>
          </w:p>
          <w:p w14:paraId="72913788" w14:textId="77777777" w:rsidR="004D193E" w:rsidRDefault="004D193E">
            <w:pPr>
              <w:pStyle w:val="PDParagraphDefault"/>
            </w:pPr>
          </w:p>
          <w:p w14:paraId="480C61EE" w14:textId="77777777" w:rsidR="004D193E" w:rsidRDefault="00000000">
            <w:pPr>
              <w:pStyle w:val="PDParagraphDefault"/>
            </w:pPr>
            <w:proofErr w:type="gramStart"/>
            <w:r>
              <w:t>Title :</w:t>
            </w:r>
            <w:proofErr w:type="gramEnd"/>
            <w:r>
              <w:t xml:space="preserve">   _________________________________</w:t>
            </w:r>
          </w:p>
          <w:p w14:paraId="1E15B550" w14:textId="77777777" w:rsidR="004D193E" w:rsidRDefault="004D193E">
            <w:pPr>
              <w:pStyle w:val="PDParagraphDefault"/>
            </w:pPr>
          </w:p>
          <w:p w14:paraId="41D98D56" w14:textId="7EF22F9A" w:rsidR="00BE5F49" w:rsidRDefault="00000000" w:rsidP="00BE5F49">
            <w:pPr>
              <w:pStyle w:val="PDParagraphDefault"/>
            </w:pPr>
            <w:proofErr w:type="gramStart"/>
            <w:r>
              <w:t>Date :</w:t>
            </w:r>
            <w:proofErr w:type="gramEnd"/>
            <w:r>
              <w:t xml:space="preserve">  _________________________________</w:t>
            </w:r>
          </w:p>
          <w:p w14:paraId="60E0A442" w14:textId="70AE0741" w:rsidR="004D193E" w:rsidRDefault="004D193E"/>
        </w:tc>
      </w:tr>
    </w:tbl>
    <w:tbl>
      <w:tblPr>
        <w:tblStyle w:val="CustomGrid664762124355552"/>
        <w:tblW w:w="0" w:type="auto"/>
        <w:jc w:val="center"/>
        <w:tblLook w:val="04A0" w:firstRow="1" w:lastRow="0" w:firstColumn="1" w:lastColumn="0" w:noHBand="0" w:noVBand="1"/>
      </w:tblPr>
      <w:tblGrid>
        <w:gridCol w:w="10714"/>
      </w:tblGrid>
      <w:tr w:rsidR="004D193E" w14:paraId="0187AE34" w14:textId="77777777">
        <w:trPr>
          <w:jc w:val="center"/>
        </w:trPr>
        <w:tc>
          <w:tcPr>
            <w:tcW w:w="10714" w:type="dxa"/>
            <w:shd w:val="clear" w:color="auto" w:fill="93CDDC"/>
          </w:tcPr>
          <w:p w14:paraId="1A13B807" w14:textId="77777777" w:rsidR="004D193E" w:rsidRDefault="00000000">
            <w:pPr>
              <w:jc w:val="center"/>
            </w:pPr>
            <w:r>
              <w:rPr>
                <w:b/>
                <w:bCs/>
                <w:sz w:val="23"/>
                <w:szCs w:val="23"/>
              </w:rPr>
              <w:t>TERMS AND CONDITIONS</w:t>
            </w:r>
          </w:p>
        </w:tc>
      </w:tr>
    </w:tbl>
    <w:p w14:paraId="4D32A335" w14:textId="77777777" w:rsidR="004D193E" w:rsidRDefault="004D193E">
      <w:pPr>
        <w:spacing w:after="0" w:line="240" w:lineRule="auto"/>
      </w:pPr>
    </w:p>
    <w:p w14:paraId="2AAC0970" w14:textId="77777777" w:rsidR="004D193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4F2E32F" w14:textId="77777777" w:rsidR="004D193E" w:rsidRDefault="004D193E">
      <w:pPr>
        <w:spacing w:after="0" w:line="240" w:lineRule="auto"/>
      </w:pPr>
    </w:p>
    <w:tbl>
      <w:tblPr>
        <w:tblStyle w:val="CustomGrid664762124609135"/>
        <w:tblW w:w="0" w:type="auto"/>
        <w:jc w:val="center"/>
        <w:tblLook w:val="04A0" w:firstRow="1" w:lastRow="0" w:firstColumn="1" w:lastColumn="0" w:noHBand="0" w:noVBand="1"/>
      </w:tblPr>
      <w:tblGrid>
        <w:gridCol w:w="10714"/>
      </w:tblGrid>
      <w:tr w:rsidR="004D193E" w14:paraId="12400337" w14:textId="77777777">
        <w:trPr>
          <w:jc w:val="center"/>
        </w:trPr>
        <w:tc>
          <w:tcPr>
            <w:tcW w:w="10714" w:type="dxa"/>
            <w:shd w:val="clear" w:color="auto" w:fill="93CDDC"/>
          </w:tcPr>
          <w:p w14:paraId="15023F38" w14:textId="77777777" w:rsidR="004D193E" w:rsidRDefault="00000000">
            <w:pPr>
              <w:jc w:val="center"/>
            </w:pPr>
            <w:r>
              <w:rPr>
                <w:b/>
                <w:bCs/>
                <w:sz w:val="23"/>
                <w:szCs w:val="23"/>
              </w:rPr>
              <w:t>RESTRICTIONS AND RESPONSIBILITIES</w:t>
            </w:r>
          </w:p>
        </w:tc>
      </w:tr>
    </w:tbl>
    <w:p w14:paraId="3CC80D7A" w14:textId="77777777" w:rsidR="004D193E" w:rsidRDefault="004D193E">
      <w:pPr>
        <w:spacing w:after="0" w:line="240" w:lineRule="auto"/>
      </w:pPr>
    </w:p>
    <w:p w14:paraId="61B9D982" w14:textId="77777777" w:rsidR="004D193E" w:rsidRDefault="00000000">
      <w:pPr>
        <w:pStyle w:val="PDParagraphDefault"/>
        <w:jc w:val="both"/>
        <w:sectPr w:rsidR="004D193E">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w:t>
      </w:r>
      <w:r>
        <w:lastRenderedPageBreak/>
        <w:t>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64762125130573"/>
        <w:tblW w:w="0" w:type="auto"/>
        <w:jc w:val="center"/>
        <w:tblLook w:val="04A0" w:firstRow="1" w:lastRow="0" w:firstColumn="1" w:lastColumn="0" w:noHBand="0" w:noVBand="1"/>
      </w:tblPr>
      <w:tblGrid>
        <w:gridCol w:w="10714"/>
      </w:tblGrid>
      <w:tr w:rsidR="004D193E" w14:paraId="1E18CB79" w14:textId="77777777">
        <w:trPr>
          <w:jc w:val="center"/>
        </w:trPr>
        <w:tc>
          <w:tcPr>
            <w:tcW w:w="10714" w:type="dxa"/>
            <w:shd w:val="clear" w:color="auto" w:fill="93CDDC"/>
          </w:tcPr>
          <w:p w14:paraId="31DA486A" w14:textId="77777777" w:rsidR="004D193E" w:rsidRDefault="00000000">
            <w:pPr>
              <w:jc w:val="center"/>
            </w:pPr>
            <w:r>
              <w:rPr>
                <w:b/>
                <w:bCs/>
                <w:sz w:val="24"/>
                <w:szCs w:val="24"/>
                <w:shd w:val="clear" w:color="auto" w:fill="B6DDE8"/>
              </w:rPr>
              <w:lastRenderedPageBreak/>
              <w:t>CONFIDENTIALITY, PROPRIETARY RIGHTS</w:t>
            </w:r>
          </w:p>
        </w:tc>
      </w:tr>
    </w:tbl>
    <w:p w14:paraId="3842A6F1" w14:textId="77777777" w:rsidR="004D193E" w:rsidRDefault="004D193E">
      <w:pPr>
        <w:spacing w:after="0" w:line="240" w:lineRule="auto"/>
      </w:pPr>
    </w:p>
    <w:p w14:paraId="700B380D" w14:textId="77777777" w:rsidR="004D193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9723604" w14:textId="77777777" w:rsidR="004D193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8F3BDA" w14:textId="77777777" w:rsidR="004D193E" w:rsidRDefault="00000000">
      <w:pPr>
        <w:pStyle w:val="PDParagraphDefault"/>
        <w:jc w:val="both"/>
      </w:pPr>
      <w:r>
        <w:lastRenderedPageBreak/>
        <w:t xml:space="preserve"> </w:t>
      </w:r>
    </w:p>
    <w:p w14:paraId="6AF7F289" w14:textId="77777777" w:rsidR="004D193E" w:rsidRDefault="004D193E">
      <w:pPr>
        <w:spacing w:after="0" w:line="240" w:lineRule="auto"/>
      </w:pPr>
    </w:p>
    <w:tbl>
      <w:tblPr>
        <w:tblStyle w:val="CustomGrid664762125418228"/>
        <w:tblW w:w="0" w:type="auto"/>
        <w:jc w:val="center"/>
        <w:tblLook w:val="04A0" w:firstRow="1" w:lastRow="0" w:firstColumn="1" w:lastColumn="0" w:noHBand="0" w:noVBand="1"/>
      </w:tblPr>
      <w:tblGrid>
        <w:gridCol w:w="10714"/>
      </w:tblGrid>
      <w:tr w:rsidR="004D193E" w14:paraId="71268376" w14:textId="77777777">
        <w:trPr>
          <w:jc w:val="center"/>
        </w:trPr>
        <w:tc>
          <w:tcPr>
            <w:tcW w:w="10714" w:type="dxa"/>
            <w:shd w:val="clear" w:color="auto" w:fill="93CDDC"/>
          </w:tcPr>
          <w:p w14:paraId="03E48748" w14:textId="5DD4398B" w:rsidR="004D193E" w:rsidRDefault="00000000" w:rsidP="00BE5F49">
            <w:pPr>
              <w:jc w:val="center"/>
            </w:pPr>
            <w:r>
              <w:rPr>
                <w:b/>
                <w:bCs/>
                <w:sz w:val="24"/>
                <w:szCs w:val="24"/>
                <w:shd w:val="clear" w:color="auto" w:fill="B6DDE8"/>
              </w:rPr>
              <w:t>PAYMENT OF FEES</w:t>
            </w:r>
          </w:p>
        </w:tc>
      </w:tr>
    </w:tbl>
    <w:p w14:paraId="6D8E2972" w14:textId="77777777" w:rsidR="004D193E" w:rsidRDefault="004D193E">
      <w:pPr>
        <w:spacing w:after="0" w:line="240" w:lineRule="auto"/>
      </w:pPr>
    </w:p>
    <w:p w14:paraId="01D8E3B1" w14:textId="77777777" w:rsidR="004D193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8A3B8B7" w14:textId="77777777" w:rsidR="004D193E" w:rsidRDefault="00000000">
      <w:pPr>
        <w:pStyle w:val="PDParagraphDefault"/>
        <w:jc w:val="both"/>
      </w:pPr>
      <w:r>
        <w:rPr>
          <w:sz w:val="24"/>
          <w:szCs w:val="24"/>
        </w:rPr>
        <w:t xml:space="preserve"> </w:t>
      </w:r>
    </w:p>
    <w:p w14:paraId="3BF24642" w14:textId="77777777" w:rsidR="004D193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87E339B" w14:textId="77777777" w:rsidR="004D193E" w:rsidRDefault="00000000">
      <w:pPr>
        <w:pStyle w:val="PDParagraphDefault"/>
        <w:jc w:val="both"/>
        <w:sectPr w:rsidR="004D193E">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664762125938586"/>
        <w:tblW w:w="0" w:type="auto"/>
        <w:jc w:val="center"/>
        <w:tblLook w:val="04A0" w:firstRow="1" w:lastRow="0" w:firstColumn="1" w:lastColumn="0" w:noHBand="0" w:noVBand="1"/>
      </w:tblPr>
      <w:tblGrid>
        <w:gridCol w:w="10714"/>
      </w:tblGrid>
      <w:tr w:rsidR="004D193E" w14:paraId="09C8459B" w14:textId="77777777">
        <w:trPr>
          <w:jc w:val="center"/>
        </w:trPr>
        <w:tc>
          <w:tcPr>
            <w:tcW w:w="10714" w:type="dxa"/>
            <w:shd w:val="clear" w:color="auto" w:fill="93CDDC"/>
          </w:tcPr>
          <w:p w14:paraId="7C8EB525" w14:textId="77777777" w:rsidR="004D193E" w:rsidRDefault="00000000">
            <w:pPr>
              <w:jc w:val="center"/>
            </w:pPr>
            <w:r>
              <w:rPr>
                <w:b/>
                <w:bCs/>
                <w:sz w:val="24"/>
                <w:szCs w:val="24"/>
                <w:shd w:val="clear" w:color="auto" w:fill="B6DDE8"/>
              </w:rPr>
              <w:lastRenderedPageBreak/>
              <w:t>TERM AND TERMINATION</w:t>
            </w:r>
          </w:p>
        </w:tc>
      </w:tr>
    </w:tbl>
    <w:p w14:paraId="6322F3D8" w14:textId="77777777" w:rsidR="004D193E" w:rsidRDefault="004D193E">
      <w:pPr>
        <w:spacing w:after="0" w:line="240" w:lineRule="auto"/>
      </w:pPr>
    </w:p>
    <w:p w14:paraId="4EF18993" w14:textId="77777777" w:rsidR="004D193E"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33799A8" w14:textId="77777777" w:rsidR="004D193E" w:rsidRDefault="00000000">
      <w:pPr>
        <w:pStyle w:val="PDParagraphDefault"/>
        <w:jc w:val="both"/>
      </w:pPr>
      <w:r>
        <w:t xml:space="preserve"> </w:t>
      </w:r>
    </w:p>
    <w:p w14:paraId="270E7FED" w14:textId="77777777" w:rsidR="004D193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24E5BEB" w14:textId="77777777" w:rsidR="004D193E" w:rsidRDefault="004D193E">
      <w:pPr>
        <w:spacing w:after="0" w:line="240" w:lineRule="auto"/>
      </w:pPr>
    </w:p>
    <w:tbl>
      <w:tblPr>
        <w:tblStyle w:val="CustomGrid664762126195189"/>
        <w:tblW w:w="0" w:type="auto"/>
        <w:jc w:val="center"/>
        <w:tblLook w:val="04A0" w:firstRow="1" w:lastRow="0" w:firstColumn="1" w:lastColumn="0" w:noHBand="0" w:noVBand="1"/>
      </w:tblPr>
      <w:tblGrid>
        <w:gridCol w:w="10714"/>
      </w:tblGrid>
      <w:tr w:rsidR="004D193E" w14:paraId="0EFE7C20" w14:textId="77777777">
        <w:trPr>
          <w:jc w:val="center"/>
        </w:trPr>
        <w:tc>
          <w:tcPr>
            <w:tcW w:w="10714" w:type="dxa"/>
            <w:shd w:val="clear" w:color="auto" w:fill="93CDDC"/>
          </w:tcPr>
          <w:p w14:paraId="21D8A353" w14:textId="119763AD" w:rsidR="004D193E" w:rsidRDefault="00000000" w:rsidP="00BE5F49">
            <w:pPr>
              <w:jc w:val="center"/>
            </w:pPr>
            <w:r>
              <w:rPr>
                <w:b/>
                <w:bCs/>
                <w:sz w:val="24"/>
                <w:szCs w:val="24"/>
                <w:shd w:val="clear" w:color="auto" w:fill="B6DDE8"/>
              </w:rPr>
              <w:t>WARRANTY AND DISCLAIMER</w:t>
            </w:r>
          </w:p>
        </w:tc>
      </w:tr>
    </w:tbl>
    <w:p w14:paraId="53EC8A5A" w14:textId="77777777" w:rsidR="004D193E" w:rsidRDefault="004D193E">
      <w:pPr>
        <w:spacing w:after="0" w:line="240" w:lineRule="auto"/>
      </w:pPr>
    </w:p>
    <w:p w14:paraId="34847769" w14:textId="77777777" w:rsidR="004D193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8E5D361" w14:textId="77777777" w:rsidR="004D193E" w:rsidRDefault="00000000">
      <w:pPr>
        <w:pStyle w:val="PDParagraphDefault"/>
        <w:jc w:val="both"/>
      </w:pPr>
      <w:r>
        <w:rPr>
          <w:sz w:val="24"/>
          <w:szCs w:val="24"/>
        </w:rPr>
        <w:t xml:space="preserve"> </w:t>
      </w:r>
    </w:p>
    <w:p w14:paraId="03EB2116" w14:textId="77777777" w:rsidR="004D193E" w:rsidRDefault="00000000">
      <w:pPr>
        <w:pStyle w:val="PDParagraphDefault"/>
        <w:jc w:val="both"/>
        <w:sectPr w:rsidR="004D193E">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664762126637902"/>
        <w:tblW w:w="0" w:type="auto"/>
        <w:jc w:val="center"/>
        <w:tblLook w:val="04A0" w:firstRow="1" w:lastRow="0" w:firstColumn="1" w:lastColumn="0" w:noHBand="0" w:noVBand="1"/>
      </w:tblPr>
      <w:tblGrid>
        <w:gridCol w:w="10714"/>
      </w:tblGrid>
      <w:tr w:rsidR="004D193E" w14:paraId="172D3703" w14:textId="77777777">
        <w:trPr>
          <w:jc w:val="center"/>
        </w:trPr>
        <w:tc>
          <w:tcPr>
            <w:tcW w:w="10714" w:type="dxa"/>
            <w:shd w:val="clear" w:color="auto" w:fill="93CDDC"/>
          </w:tcPr>
          <w:p w14:paraId="6E60EB3B" w14:textId="77777777" w:rsidR="004D193E" w:rsidRDefault="00000000">
            <w:pPr>
              <w:jc w:val="center"/>
            </w:pPr>
            <w:r>
              <w:rPr>
                <w:b/>
                <w:bCs/>
                <w:sz w:val="24"/>
                <w:szCs w:val="24"/>
                <w:shd w:val="clear" w:color="auto" w:fill="B6DDE8"/>
              </w:rPr>
              <w:lastRenderedPageBreak/>
              <w:t>INDEMNITY</w:t>
            </w:r>
          </w:p>
        </w:tc>
      </w:tr>
    </w:tbl>
    <w:p w14:paraId="3CA43C3E" w14:textId="77777777" w:rsidR="004D193E" w:rsidRDefault="004D193E">
      <w:pPr>
        <w:spacing w:after="0" w:line="240" w:lineRule="auto"/>
      </w:pPr>
    </w:p>
    <w:p w14:paraId="03A7DB50" w14:textId="77777777" w:rsidR="004D193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9535CC" w14:textId="77777777" w:rsidR="004D193E" w:rsidRDefault="00000000">
      <w:pPr>
        <w:pStyle w:val="PDParagraphDefault"/>
        <w:jc w:val="both"/>
      </w:pPr>
      <w:r>
        <w:rPr>
          <w:sz w:val="24"/>
          <w:szCs w:val="24"/>
        </w:rPr>
        <w:t xml:space="preserve"> </w:t>
      </w:r>
    </w:p>
    <w:p w14:paraId="4C3DB39E" w14:textId="77777777" w:rsidR="004D193E" w:rsidRDefault="00000000">
      <w:pPr>
        <w:pStyle w:val="PDParagraphDefault"/>
        <w:jc w:val="both"/>
      </w:pPr>
      <w:r>
        <w:rPr>
          <w:sz w:val="24"/>
          <w:szCs w:val="24"/>
        </w:rPr>
        <w:t xml:space="preserve">1) Not supplied by Company, </w:t>
      </w:r>
    </w:p>
    <w:p w14:paraId="76208C70" w14:textId="77777777" w:rsidR="004D193E" w:rsidRDefault="00000000">
      <w:pPr>
        <w:pStyle w:val="PDParagraphDefault"/>
        <w:jc w:val="both"/>
      </w:pPr>
      <w:r>
        <w:rPr>
          <w:sz w:val="24"/>
          <w:szCs w:val="24"/>
        </w:rPr>
        <w:t xml:space="preserve"> </w:t>
      </w:r>
    </w:p>
    <w:p w14:paraId="59B88EEF" w14:textId="77777777" w:rsidR="004D193E" w:rsidRDefault="00000000">
      <w:pPr>
        <w:pStyle w:val="PDParagraphDefault"/>
        <w:jc w:val="both"/>
      </w:pPr>
      <w:r>
        <w:rPr>
          <w:sz w:val="24"/>
          <w:szCs w:val="24"/>
        </w:rPr>
        <w:t xml:space="preserve">2) Made in whole or in part in accordance with Customer specifications, </w:t>
      </w:r>
    </w:p>
    <w:p w14:paraId="1850568C" w14:textId="77777777" w:rsidR="004D193E" w:rsidRDefault="00000000">
      <w:pPr>
        <w:pStyle w:val="PDParagraphDefault"/>
        <w:jc w:val="both"/>
      </w:pPr>
      <w:r>
        <w:rPr>
          <w:sz w:val="24"/>
          <w:szCs w:val="24"/>
        </w:rPr>
        <w:t xml:space="preserve"> </w:t>
      </w:r>
    </w:p>
    <w:p w14:paraId="5D14E5AA" w14:textId="77777777" w:rsidR="004D193E" w:rsidRDefault="00000000">
      <w:pPr>
        <w:pStyle w:val="PDParagraphDefault"/>
        <w:jc w:val="both"/>
      </w:pPr>
      <w:r>
        <w:rPr>
          <w:sz w:val="24"/>
          <w:szCs w:val="24"/>
        </w:rPr>
        <w:t xml:space="preserve">3) That are modified after delivery by Company, </w:t>
      </w:r>
    </w:p>
    <w:p w14:paraId="05BB9C6E" w14:textId="77777777" w:rsidR="004D193E" w:rsidRDefault="00000000">
      <w:pPr>
        <w:pStyle w:val="PDParagraphDefault"/>
        <w:jc w:val="both"/>
      </w:pPr>
      <w:r>
        <w:rPr>
          <w:sz w:val="24"/>
          <w:szCs w:val="24"/>
        </w:rPr>
        <w:t xml:space="preserve"> </w:t>
      </w:r>
    </w:p>
    <w:p w14:paraId="096CCA22" w14:textId="77777777" w:rsidR="004D193E" w:rsidRDefault="00000000">
      <w:pPr>
        <w:pStyle w:val="PDParagraphDefault"/>
        <w:jc w:val="both"/>
      </w:pPr>
      <w:r>
        <w:rPr>
          <w:sz w:val="24"/>
          <w:szCs w:val="24"/>
        </w:rPr>
        <w:t xml:space="preserve">4) Combined with other products, processes or materials where the alleged infringement relates to such combination, </w:t>
      </w:r>
    </w:p>
    <w:p w14:paraId="2D93273C" w14:textId="77777777" w:rsidR="004D193E" w:rsidRDefault="00000000">
      <w:pPr>
        <w:pStyle w:val="PDParagraphDefault"/>
        <w:jc w:val="both"/>
      </w:pPr>
      <w:r>
        <w:rPr>
          <w:sz w:val="24"/>
          <w:szCs w:val="24"/>
        </w:rPr>
        <w:t xml:space="preserve"> </w:t>
      </w:r>
    </w:p>
    <w:p w14:paraId="0154FB13" w14:textId="77777777" w:rsidR="004D193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430A5F3" w14:textId="77777777" w:rsidR="004D193E" w:rsidRDefault="00000000">
      <w:pPr>
        <w:pStyle w:val="PDParagraphDefault"/>
        <w:jc w:val="both"/>
      </w:pPr>
      <w:r>
        <w:rPr>
          <w:sz w:val="24"/>
          <w:szCs w:val="24"/>
        </w:rPr>
        <w:t xml:space="preserve"> </w:t>
      </w:r>
    </w:p>
    <w:p w14:paraId="495B2EE6" w14:textId="77777777" w:rsidR="004D193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A2307CE" w14:textId="77777777" w:rsidR="004D193E" w:rsidRDefault="00000000">
      <w:pPr>
        <w:pStyle w:val="PDParagraphDefault"/>
        <w:jc w:val="both"/>
      </w:pPr>
      <w:r>
        <w:rPr>
          <w:sz w:val="24"/>
          <w:szCs w:val="24"/>
        </w:rPr>
        <w:t xml:space="preserve"> </w:t>
      </w:r>
    </w:p>
    <w:p w14:paraId="3CEF4EB1" w14:textId="77777777" w:rsidR="004D193E" w:rsidRDefault="00000000">
      <w:pPr>
        <w:pStyle w:val="PDParagraphDefault"/>
        <w:jc w:val="both"/>
      </w:pPr>
      <w:r>
        <w:rPr>
          <w:sz w:val="24"/>
          <w:szCs w:val="24"/>
        </w:rPr>
        <w:t xml:space="preserve">B. Obtain for Customer a license to continue using the Service, or </w:t>
      </w:r>
    </w:p>
    <w:p w14:paraId="43AAA282" w14:textId="77777777" w:rsidR="004D193E" w:rsidRDefault="00000000">
      <w:pPr>
        <w:pStyle w:val="PDParagraphDefault"/>
        <w:jc w:val="both"/>
      </w:pPr>
      <w:r>
        <w:rPr>
          <w:sz w:val="24"/>
          <w:szCs w:val="24"/>
        </w:rPr>
        <w:t xml:space="preserve"> </w:t>
      </w:r>
    </w:p>
    <w:p w14:paraId="042936A3" w14:textId="77777777" w:rsidR="004D193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C21C3C9" w14:textId="77777777" w:rsidR="004D193E" w:rsidRDefault="004D193E">
      <w:pPr>
        <w:spacing w:after="0" w:line="240" w:lineRule="auto"/>
      </w:pPr>
    </w:p>
    <w:tbl>
      <w:tblPr>
        <w:tblStyle w:val="CustomGrid664762126964870"/>
        <w:tblW w:w="0" w:type="auto"/>
        <w:jc w:val="center"/>
        <w:tblLook w:val="04A0" w:firstRow="1" w:lastRow="0" w:firstColumn="1" w:lastColumn="0" w:noHBand="0" w:noVBand="1"/>
      </w:tblPr>
      <w:tblGrid>
        <w:gridCol w:w="10714"/>
      </w:tblGrid>
      <w:tr w:rsidR="004D193E" w14:paraId="37F88AEC" w14:textId="77777777">
        <w:trPr>
          <w:jc w:val="center"/>
        </w:trPr>
        <w:tc>
          <w:tcPr>
            <w:tcW w:w="10714" w:type="dxa"/>
            <w:shd w:val="clear" w:color="auto" w:fill="93CDDC"/>
          </w:tcPr>
          <w:p w14:paraId="7BDF1369" w14:textId="5BB6942C" w:rsidR="004D193E" w:rsidRDefault="00000000" w:rsidP="00BE5F49">
            <w:pPr>
              <w:jc w:val="center"/>
            </w:pPr>
            <w:r>
              <w:rPr>
                <w:b/>
                <w:bCs/>
                <w:sz w:val="24"/>
                <w:szCs w:val="24"/>
                <w:shd w:val="clear" w:color="auto" w:fill="B6DDE8"/>
              </w:rPr>
              <w:t>LIMITATION OF LIABILITY</w:t>
            </w:r>
          </w:p>
        </w:tc>
      </w:tr>
    </w:tbl>
    <w:p w14:paraId="54F6493D" w14:textId="77777777" w:rsidR="004D193E" w:rsidRDefault="004D193E">
      <w:pPr>
        <w:spacing w:after="0" w:line="240" w:lineRule="auto"/>
      </w:pPr>
    </w:p>
    <w:p w14:paraId="07648A45" w14:textId="77777777" w:rsidR="004D193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7193C21" w14:textId="77777777" w:rsidR="004D193E" w:rsidRDefault="00000000">
      <w:pPr>
        <w:pStyle w:val="PDParagraphDefault"/>
        <w:jc w:val="both"/>
      </w:pPr>
      <w:r>
        <w:rPr>
          <w:sz w:val="24"/>
          <w:szCs w:val="24"/>
        </w:rPr>
        <w:t xml:space="preserve"> </w:t>
      </w:r>
    </w:p>
    <w:p w14:paraId="5E248744" w14:textId="77777777" w:rsidR="004D193E" w:rsidRDefault="00000000">
      <w:pPr>
        <w:pStyle w:val="PDParagraphDefault"/>
        <w:jc w:val="both"/>
      </w:pPr>
      <w:r>
        <w:rPr>
          <w:sz w:val="24"/>
          <w:szCs w:val="24"/>
        </w:rPr>
        <w:t xml:space="preserve">THERETO UNDER ANY CONTRACT, NEGLIGENCE, STRICT LIABILITY OR OTHER THEORY: </w:t>
      </w:r>
    </w:p>
    <w:p w14:paraId="3A662E45" w14:textId="77777777" w:rsidR="004D193E" w:rsidRDefault="00000000">
      <w:pPr>
        <w:pStyle w:val="PDParagraphDefault"/>
        <w:jc w:val="both"/>
      </w:pPr>
      <w:r>
        <w:rPr>
          <w:sz w:val="24"/>
          <w:szCs w:val="24"/>
        </w:rPr>
        <w:t xml:space="preserve"> </w:t>
      </w:r>
    </w:p>
    <w:p w14:paraId="7D09DC7D" w14:textId="77777777" w:rsidR="004D193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E5C95ED" w14:textId="77777777" w:rsidR="004D193E" w:rsidRDefault="00000000">
      <w:pPr>
        <w:pStyle w:val="PDParagraphDefault"/>
        <w:jc w:val="both"/>
      </w:pPr>
      <w:r>
        <w:rPr>
          <w:sz w:val="24"/>
          <w:szCs w:val="24"/>
        </w:rPr>
        <w:t xml:space="preserve"> </w:t>
      </w:r>
    </w:p>
    <w:p w14:paraId="40F0A24E" w14:textId="77777777" w:rsidR="004D193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A8F51E4" w14:textId="77777777" w:rsidR="004D193E" w:rsidRDefault="00000000">
      <w:pPr>
        <w:pStyle w:val="PDParagraphDefault"/>
        <w:jc w:val="both"/>
      </w:pPr>
      <w:r>
        <w:rPr>
          <w:sz w:val="24"/>
          <w:szCs w:val="24"/>
        </w:rPr>
        <w:t xml:space="preserve"> </w:t>
      </w:r>
    </w:p>
    <w:p w14:paraId="17458394" w14:textId="77777777" w:rsidR="004D193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0D57FE2" w14:textId="77777777" w:rsidR="004D193E" w:rsidRDefault="00000000">
      <w:pPr>
        <w:pStyle w:val="PDParagraphDefault"/>
      </w:pPr>
      <w:r>
        <w:rPr>
          <w:sz w:val="24"/>
          <w:szCs w:val="24"/>
        </w:rPr>
        <w:t xml:space="preserve"> </w:t>
      </w:r>
    </w:p>
    <w:p w14:paraId="7997E700" w14:textId="77777777" w:rsidR="004D193E" w:rsidRDefault="00000000">
      <w:pPr>
        <w:pStyle w:val="PDParagraphDefault"/>
      </w:pPr>
      <w:r>
        <w:rPr>
          <w:sz w:val="24"/>
          <w:szCs w:val="24"/>
        </w:rPr>
        <w:t>(D) FOR ANY INDIRECT, EXEMPLARY, INCIDENTAL, SPECIAL OR CONSEQUENTIAL DAMAGES. (E) FOR ANY MATTER BEYOND COMPANY’S REASONABLE CONTROL. OR</w:t>
      </w:r>
    </w:p>
    <w:p w14:paraId="5385EC66" w14:textId="77777777" w:rsidR="004D193E" w:rsidRDefault="00000000">
      <w:pPr>
        <w:pStyle w:val="PDParagraphDefault"/>
      </w:pPr>
      <w:r>
        <w:rPr>
          <w:sz w:val="24"/>
          <w:szCs w:val="24"/>
        </w:rPr>
        <w:t>(F) FOR ANY AMOUNTS THAT, TOGETHER WITH</w:t>
      </w:r>
    </w:p>
    <w:p w14:paraId="53CAF991" w14:textId="77777777" w:rsidR="004D193E" w:rsidRDefault="00000000">
      <w:pPr>
        <w:pStyle w:val="PDParagraphDefault"/>
      </w:pPr>
      <w:r>
        <w:rPr>
          <w:sz w:val="24"/>
          <w:szCs w:val="24"/>
        </w:rPr>
        <w:t xml:space="preserve"> </w:t>
      </w:r>
    </w:p>
    <w:p w14:paraId="2CD51AD3" w14:textId="77777777" w:rsidR="004D193E"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672E0C1" w14:textId="77777777" w:rsidR="004D193E" w:rsidRDefault="004D193E">
      <w:pPr>
        <w:pStyle w:val="PDParagraphDefault"/>
      </w:pPr>
    </w:p>
    <w:p w14:paraId="00250643" w14:textId="77777777" w:rsidR="004D193E" w:rsidRDefault="00000000">
      <w:pPr>
        <w:pStyle w:val="PDParagraphDefault"/>
        <w:sectPr w:rsidR="004D193E">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664762127452045"/>
        <w:tblW w:w="0" w:type="auto"/>
        <w:jc w:val="center"/>
        <w:tblLook w:val="04A0" w:firstRow="1" w:lastRow="0" w:firstColumn="1" w:lastColumn="0" w:noHBand="0" w:noVBand="1"/>
      </w:tblPr>
      <w:tblGrid>
        <w:gridCol w:w="10714"/>
      </w:tblGrid>
      <w:tr w:rsidR="004D193E" w14:paraId="3EB785B4" w14:textId="77777777">
        <w:trPr>
          <w:jc w:val="center"/>
        </w:trPr>
        <w:tc>
          <w:tcPr>
            <w:tcW w:w="10714" w:type="dxa"/>
            <w:shd w:val="clear" w:color="auto" w:fill="93CDDC"/>
          </w:tcPr>
          <w:p w14:paraId="276DEA05" w14:textId="77777777" w:rsidR="004D193E" w:rsidRDefault="00000000">
            <w:pPr>
              <w:jc w:val="center"/>
            </w:pPr>
            <w:r>
              <w:rPr>
                <w:b/>
                <w:bCs/>
                <w:sz w:val="24"/>
                <w:szCs w:val="24"/>
                <w:shd w:val="clear" w:color="auto" w:fill="B6DDE8"/>
              </w:rPr>
              <w:lastRenderedPageBreak/>
              <w:t>MISCELLANEOUS</w:t>
            </w:r>
          </w:p>
        </w:tc>
      </w:tr>
    </w:tbl>
    <w:p w14:paraId="219121FC" w14:textId="77777777" w:rsidR="004D193E" w:rsidRDefault="004D193E">
      <w:pPr>
        <w:spacing w:after="0" w:line="240" w:lineRule="auto"/>
      </w:pPr>
    </w:p>
    <w:p w14:paraId="57D180FC" w14:textId="77777777" w:rsidR="004D193E" w:rsidRDefault="00000000">
      <w:pPr>
        <w:pStyle w:val="PDParagraphDefault"/>
        <w:jc w:val="both"/>
        <w:sectPr w:rsidR="004D193E">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664762127912600"/>
        <w:tblW w:w="0" w:type="auto"/>
        <w:jc w:val="center"/>
        <w:tblLook w:val="04A0" w:firstRow="1" w:lastRow="0" w:firstColumn="1" w:lastColumn="0" w:noHBand="0" w:noVBand="1"/>
      </w:tblPr>
      <w:tblGrid>
        <w:gridCol w:w="10714"/>
      </w:tblGrid>
      <w:tr w:rsidR="004D193E" w14:paraId="2000A2AC" w14:textId="77777777">
        <w:trPr>
          <w:jc w:val="center"/>
        </w:trPr>
        <w:tc>
          <w:tcPr>
            <w:tcW w:w="10714" w:type="dxa"/>
            <w:shd w:val="clear" w:color="auto" w:fill="93CDDC"/>
          </w:tcPr>
          <w:p w14:paraId="1B4E257B" w14:textId="77777777" w:rsidR="004D193E" w:rsidRDefault="00000000">
            <w:pPr>
              <w:jc w:val="center"/>
            </w:pPr>
            <w:r>
              <w:rPr>
                <w:b/>
                <w:bCs/>
                <w:sz w:val="24"/>
                <w:szCs w:val="24"/>
                <w:shd w:val="clear" w:color="auto" w:fill="B6DDE8"/>
              </w:rPr>
              <w:lastRenderedPageBreak/>
              <w:t>Exhibit 1- INCLUDED IN MIGRATION</w:t>
            </w:r>
          </w:p>
        </w:tc>
      </w:tr>
    </w:tbl>
    <w:p w14:paraId="536D62CC" w14:textId="77777777" w:rsidR="004D193E" w:rsidRDefault="004D193E">
      <w:pPr>
        <w:spacing w:after="0" w:line="240" w:lineRule="auto"/>
      </w:pPr>
    </w:p>
    <w:tbl>
      <w:tblPr>
        <w:tblStyle w:val="TableGridWithHeader"/>
        <w:tblW w:w="0" w:type="auto"/>
        <w:jc w:val="center"/>
        <w:tblLook w:val="04A0" w:firstRow="1" w:lastRow="0" w:firstColumn="1" w:lastColumn="0" w:noHBand="0" w:noVBand="1"/>
      </w:tblPr>
      <w:tblGrid>
        <w:gridCol w:w="4429"/>
        <w:gridCol w:w="6285"/>
      </w:tblGrid>
      <w:tr w:rsidR="004D193E" w14:paraId="4AA7FD60" w14:textId="77777777" w:rsidTr="004D193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673FC6F" w14:textId="77777777" w:rsidR="004D193E" w:rsidRDefault="00000000">
            <w:pPr>
              <w:jc w:val="center"/>
            </w:pPr>
            <w:r>
              <w:t>INCLUDED IN BOX to SHAREFILE MIGRATION FEATURES</w:t>
            </w:r>
          </w:p>
        </w:tc>
      </w:tr>
      <w:tr w:rsidR="004D193E" w14:paraId="7E92B9D9" w14:textId="77777777" w:rsidTr="004D193E">
        <w:trPr>
          <w:jc w:val="center"/>
        </w:trPr>
        <w:tc>
          <w:tcPr>
            <w:tcW w:w="4429" w:type="dxa"/>
          </w:tcPr>
          <w:p w14:paraId="29B0178E" w14:textId="77777777" w:rsidR="004D193E" w:rsidRDefault="00000000">
            <w:r>
              <w:rPr>
                <w:b/>
                <w:bCs/>
                <w:sz w:val="21"/>
                <w:szCs w:val="21"/>
              </w:rPr>
              <w:t xml:space="preserve">Data Migration (Files &amp; </w:t>
            </w:r>
            <w:proofErr w:type="spellStart"/>
            <w:r>
              <w:rPr>
                <w:b/>
                <w:bCs/>
                <w:sz w:val="21"/>
                <w:szCs w:val="21"/>
              </w:rPr>
              <w:t>Folderswith</w:t>
            </w:r>
            <w:proofErr w:type="spellEnd"/>
            <w:r>
              <w:rPr>
                <w:b/>
                <w:bCs/>
                <w:sz w:val="21"/>
                <w:szCs w:val="21"/>
              </w:rPr>
              <w:t xml:space="preserve"> structure)</w:t>
            </w:r>
          </w:p>
        </w:tc>
        <w:tc>
          <w:tcPr>
            <w:tcW w:w="6285" w:type="dxa"/>
          </w:tcPr>
          <w:p w14:paraId="63846798" w14:textId="77777777" w:rsidR="004D193E" w:rsidRDefault="00000000">
            <w:pPr>
              <w:spacing w:before="15" w:line="264" w:lineRule="auto"/>
            </w:pPr>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w:t>
            </w:r>
          </w:p>
          <w:p w14:paraId="69871738" w14:textId="77777777" w:rsidR="004D193E" w:rsidRDefault="00000000">
            <w:r>
              <w:rPr>
                <w:sz w:val="21"/>
                <w:szCs w:val="21"/>
              </w:rPr>
              <w:t>structure</w:t>
            </w:r>
            <w:r>
              <w:rPr>
                <w:rFonts w:ascii="Times New Roman" w:hAnsi="Times New Roman" w:cs="Times New Roman"/>
                <w:sz w:val="21"/>
                <w:szCs w:val="21"/>
              </w:rPr>
              <w:t>.</w:t>
            </w:r>
          </w:p>
        </w:tc>
      </w:tr>
      <w:tr w:rsidR="004D193E" w14:paraId="6A7249AA" w14:textId="77777777" w:rsidTr="004D193E">
        <w:trPr>
          <w:jc w:val="center"/>
        </w:trPr>
        <w:tc>
          <w:tcPr>
            <w:tcW w:w="4429" w:type="dxa"/>
          </w:tcPr>
          <w:p w14:paraId="5DF0B95C" w14:textId="77777777" w:rsidR="004D193E" w:rsidRDefault="00000000">
            <w:r>
              <w:rPr>
                <w:b/>
                <w:bCs/>
                <w:sz w:val="21"/>
                <w:szCs w:val="21"/>
              </w:rPr>
              <w:t>Delta</w:t>
            </w:r>
          </w:p>
        </w:tc>
        <w:tc>
          <w:tcPr>
            <w:tcW w:w="6285" w:type="dxa"/>
          </w:tcPr>
          <w:p w14:paraId="7703DE41" w14:textId="77777777" w:rsidR="004D193E" w:rsidRDefault="00000000">
            <w:r>
              <w:rPr>
                <w:sz w:val="21"/>
                <w:szCs w:val="21"/>
              </w:rPr>
              <w:t>Migration of incremental changes made in source during the onetime migration.</w:t>
            </w:r>
          </w:p>
        </w:tc>
      </w:tr>
      <w:tr w:rsidR="004D193E" w14:paraId="372AF3B3" w14:textId="77777777" w:rsidTr="004D193E">
        <w:trPr>
          <w:jc w:val="center"/>
        </w:trPr>
        <w:tc>
          <w:tcPr>
            <w:tcW w:w="4429" w:type="dxa"/>
          </w:tcPr>
          <w:p w14:paraId="3D80E7E2" w14:textId="77777777" w:rsidR="004D193E" w:rsidRDefault="00000000">
            <w:r>
              <w:rPr>
                <w:b/>
                <w:bCs/>
                <w:sz w:val="21"/>
                <w:szCs w:val="21"/>
              </w:rPr>
              <w:t>Box Notes</w:t>
            </w:r>
          </w:p>
        </w:tc>
        <w:tc>
          <w:tcPr>
            <w:tcW w:w="6285" w:type="dxa"/>
          </w:tcPr>
          <w:p w14:paraId="154C9CE0" w14:textId="77777777" w:rsidR="004D193E" w:rsidRDefault="00000000">
            <w:pPr>
              <w:spacing w:line="264" w:lineRule="auto"/>
            </w:pPr>
            <w:r>
              <w:rPr>
                <w:sz w:val="21"/>
                <w:szCs w:val="21"/>
              </w:rPr>
              <w:t xml:space="preserve">Migration of Box Notes files in the .DOCX format to the destination cloud. </w:t>
            </w:r>
          </w:p>
        </w:tc>
      </w:tr>
      <w:tr w:rsidR="004D193E" w14:paraId="656A9EB2" w14:textId="77777777" w:rsidTr="004D193E">
        <w:trPr>
          <w:jc w:val="center"/>
        </w:trPr>
        <w:tc>
          <w:tcPr>
            <w:tcW w:w="4429" w:type="dxa"/>
          </w:tcPr>
          <w:p w14:paraId="05D3E7F5" w14:textId="77777777" w:rsidR="004D193E" w:rsidRDefault="00000000">
            <w:r>
              <w:rPr>
                <w:b/>
                <w:bCs/>
                <w:sz w:val="21"/>
                <w:szCs w:val="21"/>
              </w:rPr>
              <w:t>Special Characters Replacement</w:t>
            </w:r>
          </w:p>
        </w:tc>
        <w:tc>
          <w:tcPr>
            <w:tcW w:w="6285" w:type="dxa"/>
          </w:tcPr>
          <w:p w14:paraId="2D7651E2" w14:textId="77777777" w:rsidR="004D193E" w:rsidRDefault="00000000">
            <w:pPr>
              <w:spacing w:before="15" w:line="264" w:lineRule="auto"/>
            </w:pPr>
            <w:r>
              <w:rPr>
                <w:sz w:val="21"/>
                <w:szCs w:val="21"/>
              </w:rPr>
              <w:t xml:space="preserve">Special characters not supported by the destination cloud will be automatically replaced with underscores (_) or hyphens (-). This ensures that the integrity of the data is maintained during </w:t>
            </w:r>
            <w:proofErr w:type="gramStart"/>
            <w:r>
              <w:rPr>
                <w:sz w:val="21"/>
                <w:szCs w:val="21"/>
              </w:rPr>
              <w:t>the migration</w:t>
            </w:r>
            <w:proofErr w:type="gramEnd"/>
          </w:p>
          <w:p w14:paraId="2F302790" w14:textId="77777777" w:rsidR="004D193E" w:rsidRDefault="00000000">
            <w:r>
              <w:rPr>
                <w:sz w:val="21"/>
                <w:szCs w:val="21"/>
              </w:rPr>
              <w:t>process.</w:t>
            </w:r>
          </w:p>
        </w:tc>
      </w:tr>
      <w:tr w:rsidR="004D193E" w14:paraId="1AD849D9" w14:textId="77777777" w:rsidTr="004D193E">
        <w:trPr>
          <w:jc w:val="center"/>
        </w:trPr>
        <w:tc>
          <w:tcPr>
            <w:tcW w:w="4429" w:type="dxa"/>
          </w:tcPr>
          <w:p w14:paraId="4656F545" w14:textId="77777777" w:rsidR="004D193E" w:rsidRDefault="00000000">
            <w:r>
              <w:rPr>
                <w:b/>
                <w:bCs/>
                <w:sz w:val="21"/>
                <w:szCs w:val="21"/>
              </w:rPr>
              <w:t>Long-File/folder path</w:t>
            </w:r>
          </w:p>
        </w:tc>
        <w:tc>
          <w:tcPr>
            <w:tcW w:w="6285" w:type="dxa"/>
          </w:tcPr>
          <w:p w14:paraId="110C3368" w14:textId="77777777" w:rsidR="004D193E" w:rsidRDefault="00000000">
            <w:pPr>
              <w:spacing w:before="15" w:line="264" w:lineRule="auto"/>
            </w:pPr>
            <w:r>
              <w:rPr>
                <w:sz w:val="21"/>
                <w:szCs w:val="21"/>
              </w:rPr>
              <w:t xml:space="preserve">If the destination cloud has a long folder path limitation, the system automatically </w:t>
            </w:r>
            <w:proofErr w:type="spellStart"/>
            <w:proofErr w:type="gramStart"/>
            <w:r>
              <w:rPr>
                <w:sz w:val="21"/>
                <w:szCs w:val="21"/>
              </w:rPr>
              <w:t>adjuststhe</w:t>
            </w:r>
            <w:proofErr w:type="spellEnd"/>
            <w:proofErr w:type="gramEnd"/>
            <w:r>
              <w:rPr>
                <w:sz w:val="21"/>
                <w:szCs w:val="21"/>
              </w:rPr>
              <w:t xml:space="preserve"> destination's</w:t>
            </w:r>
          </w:p>
          <w:p w14:paraId="1C1CE05E" w14:textId="77777777" w:rsidR="004D193E" w:rsidRDefault="00000000">
            <w:r>
              <w:rPr>
                <w:sz w:val="21"/>
                <w:szCs w:val="21"/>
              </w:rPr>
              <w:t>path as per the limitation.</w:t>
            </w:r>
          </w:p>
        </w:tc>
      </w:tr>
      <w:tr w:rsidR="004D193E" w14:paraId="15F9C2FE" w14:textId="77777777" w:rsidTr="004D193E">
        <w:trPr>
          <w:jc w:val="center"/>
        </w:trPr>
        <w:tc>
          <w:tcPr>
            <w:tcW w:w="4429" w:type="dxa"/>
          </w:tcPr>
          <w:p w14:paraId="7695B92F" w14:textId="77777777" w:rsidR="004D193E" w:rsidRDefault="00000000">
            <w:r>
              <w:rPr>
                <w:b/>
                <w:bCs/>
                <w:sz w:val="21"/>
                <w:szCs w:val="21"/>
              </w:rPr>
              <w:t>Auto-Retry</w:t>
            </w:r>
          </w:p>
        </w:tc>
        <w:tc>
          <w:tcPr>
            <w:tcW w:w="6285" w:type="dxa"/>
          </w:tcPr>
          <w:p w14:paraId="68EE387B" w14:textId="77777777" w:rsidR="004D193E" w:rsidRDefault="00000000">
            <w:r>
              <w:rPr>
                <w:sz w:val="21"/>
                <w:szCs w:val="21"/>
              </w:rPr>
              <w:t>While doing migration if any file or folder went into error, our system retries automatically</w:t>
            </w:r>
          </w:p>
        </w:tc>
      </w:tr>
    </w:tbl>
    <w:p w14:paraId="29BA4ADD" w14:textId="77777777" w:rsidR="004D193E" w:rsidRDefault="004D193E">
      <w:pPr>
        <w:spacing w:after="0" w:line="240" w:lineRule="auto"/>
      </w:pPr>
    </w:p>
    <w:p w14:paraId="6AD6C9CA" w14:textId="77777777" w:rsidR="004D193E" w:rsidRDefault="004D193E">
      <w:pPr>
        <w:pStyle w:val="PDParagraphDefault"/>
        <w:sectPr w:rsidR="004D193E">
          <w:headerReference w:type="default" r:id="rId21"/>
          <w:footerReference w:type="default" r:id="rId22"/>
          <w:pgSz w:w="12240" w:h="15840" w:code="1"/>
          <w:pgMar w:top="979" w:right="763" w:bottom="979" w:left="763" w:header="240" w:footer="240" w:gutter="0"/>
          <w:cols w:space="720"/>
        </w:sectPr>
      </w:pPr>
    </w:p>
    <w:tbl>
      <w:tblPr>
        <w:tblStyle w:val="CustomGrid664762128441298"/>
        <w:tblW w:w="0" w:type="auto"/>
        <w:jc w:val="center"/>
        <w:tblLook w:val="04A0" w:firstRow="1" w:lastRow="0" w:firstColumn="1" w:lastColumn="0" w:noHBand="0" w:noVBand="1"/>
      </w:tblPr>
      <w:tblGrid>
        <w:gridCol w:w="10714"/>
      </w:tblGrid>
      <w:tr w:rsidR="004D193E" w14:paraId="4D7943D5" w14:textId="77777777">
        <w:trPr>
          <w:jc w:val="center"/>
        </w:trPr>
        <w:tc>
          <w:tcPr>
            <w:tcW w:w="10714" w:type="dxa"/>
            <w:shd w:val="clear" w:color="auto" w:fill="93CDDC"/>
          </w:tcPr>
          <w:p w14:paraId="4D082B7D" w14:textId="77777777" w:rsidR="004D193E" w:rsidRDefault="00000000">
            <w:pPr>
              <w:jc w:val="center"/>
            </w:pPr>
            <w:r>
              <w:rPr>
                <w:b/>
                <w:bCs/>
                <w:sz w:val="24"/>
                <w:szCs w:val="24"/>
                <w:shd w:val="clear" w:color="auto" w:fill="B6DDE8"/>
              </w:rPr>
              <w:lastRenderedPageBreak/>
              <w:t>Exhibit 2- NOT INCLUDED IN MIGRATION</w:t>
            </w:r>
          </w:p>
        </w:tc>
      </w:tr>
    </w:tbl>
    <w:p w14:paraId="402C3206" w14:textId="77777777" w:rsidR="004D193E" w:rsidRDefault="004D193E">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4D193E" w14:paraId="491E6B06" w14:textId="77777777" w:rsidTr="004D193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87DC61" w14:textId="77777777" w:rsidR="004D193E" w:rsidRDefault="00000000">
            <w:pPr>
              <w:jc w:val="center"/>
            </w:pPr>
            <w:r>
              <w:t>NOT INCLUDED IN BOX TO SHAREFILE MIGRATION FEATURES</w:t>
            </w:r>
          </w:p>
        </w:tc>
      </w:tr>
      <w:tr w:rsidR="004D193E" w14:paraId="5D39429F" w14:textId="77777777" w:rsidTr="004D193E">
        <w:trPr>
          <w:jc w:val="center"/>
        </w:trPr>
        <w:tc>
          <w:tcPr>
            <w:tcW w:w="3112" w:type="dxa"/>
          </w:tcPr>
          <w:p w14:paraId="2EFCB3B3" w14:textId="77777777" w:rsidR="004D193E" w:rsidRDefault="00000000">
            <w:pPr>
              <w:spacing w:line="264" w:lineRule="auto"/>
            </w:pPr>
            <w:r>
              <w:rPr>
                <w:b/>
                <w:bCs/>
                <w:sz w:val="21"/>
                <w:szCs w:val="21"/>
              </w:rPr>
              <w:t>Folder Display</w:t>
            </w:r>
          </w:p>
        </w:tc>
        <w:tc>
          <w:tcPr>
            <w:tcW w:w="7602" w:type="dxa"/>
          </w:tcPr>
          <w:p w14:paraId="2F86B0CC" w14:textId="77777777" w:rsidR="004D193E"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4D193E" w14:paraId="4AA8FAE3" w14:textId="77777777" w:rsidTr="004D193E">
        <w:trPr>
          <w:jc w:val="center"/>
        </w:trPr>
        <w:tc>
          <w:tcPr>
            <w:tcW w:w="3112" w:type="dxa"/>
          </w:tcPr>
          <w:p w14:paraId="78BDB6A8" w14:textId="77777777" w:rsidR="004D193E" w:rsidRDefault="00000000">
            <w:pPr>
              <w:spacing w:line="264" w:lineRule="auto"/>
            </w:pPr>
            <w:r>
              <w:rPr>
                <w:b/>
                <w:bCs/>
                <w:sz w:val="21"/>
                <w:szCs w:val="21"/>
              </w:rPr>
              <w:t>Versions</w:t>
            </w:r>
            <w:r>
              <w:rPr>
                <w:sz w:val="21"/>
                <w:szCs w:val="21"/>
              </w:rPr>
              <w:t xml:space="preserve"> </w:t>
            </w:r>
            <w:r>
              <w:rPr>
                <w:sz w:val="21"/>
                <w:szCs w:val="21"/>
              </w:rPr>
              <w:br/>
            </w:r>
          </w:p>
        </w:tc>
        <w:tc>
          <w:tcPr>
            <w:tcW w:w="7602" w:type="dxa"/>
          </w:tcPr>
          <w:p w14:paraId="211556A0" w14:textId="77777777" w:rsidR="004D193E" w:rsidRDefault="00000000">
            <w:r>
              <w:rPr>
                <w:sz w:val="21"/>
                <w:szCs w:val="21"/>
              </w:rPr>
              <w:t>Migration of all file versions from source to destination.</w:t>
            </w:r>
          </w:p>
        </w:tc>
      </w:tr>
      <w:tr w:rsidR="004D193E" w14:paraId="4C480EF9" w14:textId="77777777" w:rsidTr="004D193E">
        <w:trPr>
          <w:jc w:val="center"/>
        </w:trPr>
        <w:tc>
          <w:tcPr>
            <w:tcW w:w="3112" w:type="dxa"/>
          </w:tcPr>
          <w:p w14:paraId="4FADAA3C" w14:textId="77777777" w:rsidR="004D193E" w:rsidRDefault="00000000">
            <w:pPr>
              <w:spacing w:line="264" w:lineRule="auto"/>
            </w:pPr>
            <w:r>
              <w:rPr>
                <w:b/>
                <w:bCs/>
                <w:sz w:val="21"/>
                <w:szCs w:val="21"/>
              </w:rPr>
              <w:t>Selective Versions</w:t>
            </w:r>
          </w:p>
        </w:tc>
        <w:tc>
          <w:tcPr>
            <w:tcW w:w="7602" w:type="dxa"/>
          </w:tcPr>
          <w:p w14:paraId="54689C7B" w14:textId="77777777" w:rsidR="004D193E" w:rsidRDefault="00000000">
            <w:r>
              <w:rPr>
                <w:sz w:val="21"/>
                <w:szCs w:val="21"/>
              </w:rPr>
              <w:t>Migration of selective versions of files from source to destination. If we opt for five, the last five versions will get migrates to the destination.</w:t>
            </w:r>
          </w:p>
        </w:tc>
      </w:tr>
      <w:tr w:rsidR="004D193E" w14:paraId="694A49CB" w14:textId="77777777" w:rsidTr="004D193E">
        <w:trPr>
          <w:jc w:val="center"/>
        </w:trPr>
        <w:tc>
          <w:tcPr>
            <w:tcW w:w="3112" w:type="dxa"/>
          </w:tcPr>
          <w:p w14:paraId="03733CB4" w14:textId="77777777" w:rsidR="004D193E" w:rsidRDefault="00000000">
            <w:pPr>
              <w:spacing w:line="264" w:lineRule="auto"/>
            </w:pPr>
            <w:r>
              <w:rPr>
                <w:b/>
                <w:bCs/>
                <w:sz w:val="21"/>
                <w:szCs w:val="21"/>
              </w:rPr>
              <w:t>Root Folder Permissions</w:t>
            </w:r>
          </w:p>
        </w:tc>
        <w:tc>
          <w:tcPr>
            <w:tcW w:w="7602" w:type="dxa"/>
          </w:tcPr>
          <w:p w14:paraId="76EC7B7C" w14:textId="77777777" w:rsidR="004D193E" w:rsidRDefault="00000000">
            <w:proofErr w:type="spellStart"/>
            <w:r>
              <w:rPr>
                <w:sz w:val="21"/>
                <w:szCs w:val="21"/>
              </w:rPr>
              <w:t>CloudFuze</w:t>
            </w:r>
            <w:proofErr w:type="spellEnd"/>
            <w:r>
              <w:rPr>
                <w:sz w:val="21"/>
                <w:szCs w:val="21"/>
              </w:rPr>
              <w:t xml:space="preserve"> preserves all root folder permissions along with access levels.</w:t>
            </w:r>
          </w:p>
        </w:tc>
      </w:tr>
      <w:tr w:rsidR="004D193E" w14:paraId="0D0829C0" w14:textId="77777777" w:rsidTr="004D193E">
        <w:trPr>
          <w:jc w:val="center"/>
        </w:trPr>
        <w:tc>
          <w:tcPr>
            <w:tcW w:w="3112" w:type="dxa"/>
          </w:tcPr>
          <w:p w14:paraId="61FDD36D" w14:textId="77777777" w:rsidR="004D193E" w:rsidRDefault="00000000">
            <w:pPr>
              <w:spacing w:line="264" w:lineRule="auto"/>
            </w:pPr>
            <w:r>
              <w:rPr>
                <w:b/>
                <w:bCs/>
                <w:sz w:val="21"/>
                <w:szCs w:val="21"/>
              </w:rPr>
              <w:t>Sub Folder Permissions</w:t>
            </w:r>
          </w:p>
        </w:tc>
        <w:tc>
          <w:tcPr>
            <w:tcW w:w="7602" w:type="dxa"/>
          </w:tcPr>
          <w:p w14:paraId="61A4DEE7" w14:textId="77777777" w:rsidR="004D193E" w:rsidRDefault="00000000">
            <w:proofErr w:type="spellStart"/>
            <w:r>
              <w:rPr>
                <w:sz w:val="21"/>
                <w:szCs w:val="21"/>
              </w:rPr>
              <w:t>CloudFuze</w:t>
            </w:r>
            <w:proofErr w:type="spellEnd"/>
            <w:r>
              <w:rPr>
                <w:sz w:val="21"/>
                <w:szCs w:val="21"/>
              </w:rPr>
              <w:t xml:space="preserve"> preserves all subfolder permissions along with access levels.</w:t>
            </w:r>
          </w:p>
        </w:tc>
      </w:tr>
      <w:tr w:rsidR="004D193E" w14:paraId="1D2D80D6" w14:textId="77777777" w:rsidTr="004D193E">
        <w:trPr>
          <w:jc w:val="center"/>
        </w:trPr>
        <w:tc>
          <w:tcPr>
            <w:tcW w:w="3112" w:type="dxa"/>
          </w:tcPr>
          <w:p w14:paraId="0D365876" w14:textId="77777777" w:rsidR="004D193E" w:rsidRDefault="00000000">
            <w:pPr>
              <w:spacing w:line="264" w:lineRule="auto"/>
            </w:pPr>
            <w:r>
              <w:rPr>
                <w:b/>
                <w:bCs/>
                <w:sz w:val="21"/>
                <w:szCs w:val="21"/>
              </w:rPr>
              <w:t>In-Line file Comments</w:t>
            </w:r>
          </w:p>
        </w:tc>
        <w:tc>
          <w:tcPr>
            <w:tcW w:w="7602" w:type="dxa"/>
          </w:tcPr>
          <w:p w14:paraId="78EC52B2" w14:textId="77777777" w:rsidR="004D193E" w:rsidRDefault="00000000">
            <w:r>
              <w:rPr>
                <w:sz w:val="21"/>
                <w:szCs w:val="21"/>
              </w:rPr>
              <w:t>Inline file comments of the box will be migrated to the destination cloud. All the file comments will preserve in the CSV formatted file in the destination.</w:t>
            </w:r>
          </w:p>
        </w:tc>
      </w:tr>
      <w:tr w:rsidR="004D193E" w14:paraId="048DA90F" w14:textId="77777777" w:rsidTr="004D193E">
        <w:trPr>
          <w:jc w:val="center"/>
        </w:trPr>
        <w:tc>
          <w:tcPr>
            <w:tcW w:w="3112" w:type="dxa"/>
          </w:tcPr>
          <w:p w14:paraId="75B4431E" w14:textId="77777777" w:rsidR="004D193E" w:rsidRDefault="00000000">
            <w:r>
              <w:rPr>
                <w:b/>
                <w:bCs/>
              </w:rPr>
              <w:t>Metadata</w:t>
            </w:r>
          </w:p>
        </w:tc>
        <w:tc>
          <w:tcPr>
            <w:tcW w:w="7602" w:type="dxa"/>
          </w:tcPr>
          <w:p w14:paraId="1F7FCAA4" w14:textId="77777777" w:rsidR="004D193E" w:rsidRDefault="00000000">
            <w:r>
              <w:rPr>
                <w:sz w:val="21"/>
                <w:szCs w:val="21"/>
              </w:rPr>
              <w:t>Maintaining the original timestamps, including creation and modification dates and times, when transferring data to the destination cloud.</w:t>
            </w:r>
          </w:p>
        </w:tc>
      </w:tr>
      <w:tr w:rsidR="004D193E" w14:paraId="178E78E0" w14:textId="77777777" w:rsidTr="004D193E">
        <w:trPr>
          <w:jc w:val="center"/>
        </w:trPr>
        <w:tc>
          <w:tcPr>
            <w:tcW w:w="3112" w:type="dxa"/>
          </w:tcPr>
          <w:p w14:paraId="499B4FC2" w14:textId="77777777" w:rsidR="004D193E" w:rsidRDefault="00000000">
            <w:r>
              <w:rPr>
                <w:b/>
                <w:bCs/>
              </w:rPr>
              <w:t xml:space="preserve">Box Notes </w:t>
            </w:r>
          </w:p>
        </w:tc>
        <w:tc>
          <w:tcPr>
            <w:tcW w:w="7602" w:type="dxa"/>
          </w:tcPr>
          <w:p w14:paraId="664F9EDD" w14:textId="77777777" w:rsidR="004D193E" w:rsidRDefault="00000000">
            <w:r>
              <w:rPr>
                <w:sz w:val="21"/>
                <w:szCs w:val="21"/>
              </w:rPr>
              <w:t>Migration of Box Notes files in the .DOCX format to the destination cloud.</w:t>
            </w:r>
          </w:p>
        </w:tc>
      </w:tr>
      <w:tr w:rsidR="004D193E" w14:paraId="3349EA9D" w14:textId="77777777" w:rsidTr="004D193E">
        <w:trPr>
          <w:jc w:val="center"/>
        </w:trPr>
        <w:tc>
          <w:tcPr>
            <w:tcW w:w="3112" w:type="dxa"/>
          </w:tcPr>
          <w:p w14:paraId="4FBFF520" w14:textId="77777777" w:rsidR="004D193E" w:rsidRDefault="00000000">
            <w:pPr>
              <w:spacing w:line="264" w:lineRule="auto"/>
            </w:pPr>
            <w:r>
              <w:rPr>
                <w:b/>
                <w:bCs/>
                <w:sz w:val="21"/>
                <w:szCs w:val="21"/>
              </w:rPr>
              <w:t>Root File Permissions</w:t>
            </w:r>
          </w:p>
        </w:tc>
        <w:tc>
          <w:tcPr>
            <w:tcW w:w="7602" w:type="dxa"/>
          </w:tcPr>
          <w:p w14:paraId="122BBEF8" w14:textId="77777777" w:rsidR="004D193E" w:rsidRDefault="00000000">
            <w:proofErr w:type="spellStart"/>
            <w:r>
              <w:rPr>
                <w:sz w:val="21"/>
                <w:szCs w:val="21"/>
              </w:rPr>
              <w:t>CloudFuze</w:t>
            </w:r>
            <w:proofErr w:type="spellEnd"/>
            <w:r>
              <w:rPr>
                <w:sz w:val="21"/>
                <w:szCs w:val="21"/>
              </w:rPr>
              <w:t xml:space="preserve"> preserves all Root file permissions along with access levels.</w:t>
            </w:r>
          </w:p>
        </w:tc>
      </w:tr>
      <w:tr w:rsidR="004D193E" w14:paraId="2FC43083" w14:textId="77777777" w:rsidTr="004D193E">
        <w:trPr>
          <w:jc w:val="center"/>
        </w:trPr>
        <w:tc>
          <w:tcPr>
            <w:tcW w:w="3112" w:type="dxa"/>
          </w:tcPr>
          <w:p w14:paraId="35BA5D8E" w14:textId="77777777" w:rsidR="004D193E" w:rsidRDefault="00000000">
            <w:pPr>
              <w:spacing w:line="264" w:lineRule="auto"/>
            </w:pPr>
            <w:r>
              <w:rPr>
                <w:b/>
                <w:bCs/>
                <w:sz w:val="21"/>
                <w:szCs w:val="21"/>
              </w:rPr>
              <w:t>Inner File Permissions</w:t>
            </w:r>
          </w:p>
        </w:tc>
        <w:tc>
          <w:tcPr>
            <w:tcW w:w="7602" w:type="dxa"/>
          </w:tcPr>
          <w:p w14:paraId="49A3E63B" w14:textId="77777777" w:rsidR="004D193E" w:rsidRDefault="00000000">
            <w:proofErr w:type="spellStart"/>
            <w:r>
              <w:rPr>
                <w:sz w:val="21"/>
                <w:szCs w:val="21"/>
              </w:rPr>
              <w:t>CloudFuze</w:t>
            </w:r>
            <w:proofErr w:type="spellEnd"/>
            <w:r>
              <w:rPr>
                <w:sz w:val="21"/>
                <w:szCs w:val="21"/>
              </w:rPr>
              <w:t xml:space="preserve"> preserves all inner file permissions along with access levels.</w:t>
            </w:r>
          </w:p>
        </w:tc>
      </w:tr>
      <w:tr w:rsidR="004D193E" w14:paraId="7B697005" w14:textId="77777777" w:rsidTr="004D193E">
        <w:trPr>
          <w:jc w:val="center"/>
        </w:trPr>
        <w:tc>
          <w:tcPr>
            <w:tcW w:w="3112" w:type="dxa"/>
          </w:tcPr>
          <w:p w14:paraId="1485EB95" w14:textId="77777777" w:rsidR="004D193E" w:rsidRDefault="00000000">
            <w:pPr>
              <w:spacing w:line="264" w:lineRule="auto"/>
            </w:pPr>
            <w:r>
              <w:rPr>
                <w:b/>
                <w:bCs/>
                <w:sz w:val="21"/>
                <w:szCs w:val="21"/>
              </w:rPr>
              <w:t>External Shares</w:t>
            </w:r>
          </w:p>
        </w:tc>
        <w:tc>
          <w:tcPr>
            <w:tcW w:w="7602" w:type="dxa"/>
          </w:tcPr>
          <w:p w14:paraId="70AB6C5F" w14:textId="77777777" w:rsidR="004D193E"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4D193E" w14:paraId="2815816B" w14:textId="77777777" w:rsidTr="004D193E">
        <w:trPr>
          <w:jc w:val="center"/>
        </w:trPr>
        <w:tc>
          <w:tcPr>
            <w:tcW w:w="3112" w:type="dxa"/>
          </w:tcPr>
          <w:p w14:paraId="16FB653B" w14:textId="77777777" w:rsidR="004D193E" w:rsidRDefault="00000000">
            <w:r>
              <w:rPr>
                <w:b/>
                <w:bCs/>
                <w:sz w:val="21"/>
                <w:szCs w:val="21"/>
              </w:rPr>
              <w:t>Suppressing email notifications</w:t>
            </w:r>
          </w:p>
        </w:tc>
        <w:tc>
          <w:tcPr>
            <w:tcW w:w="7602" w:type="dxa"/>
          </w:tcPr>
          <w:p w14:paraId="45675430" w14:textId="77777777" w:rsidR="004D193E" w:rsidRDefault="00000000">
            <w:r>
              <w:t>T</w:t>
            </w:r>
            <w:r>
              <w:rPr>
                <w:sz w:val="21"/>
                <w:szCs w:val="21"/>
              </w:rPr>
              <w:t>he system will automatically prevent the generation of email notifications for collaborations on folders/files originating from the destination cloud.</w:t>
            </w:r>
          </w:p>
        </w:tc>
      </w:tr>
      <w:tr w:rsidR="004D193E" w14:paraId="7FE78A79" w14:textId="77777777" w:rsidTr="004D193E">
        <w:trPr>
          <w:jc w:val="center"/>
        </w:trPr>
        <w:tc>
          <w:tcPr>
            <w:tcW w:w="3112" w:type="dxa"/>
          </w:tcPr>
          <w:p w14:paraId="5C12A064" w14:textId="77777777" w:rsidR="004D193E" w:rsidRDefault="00000000">
            <w:pPr>
              <w:spacing w:line="264" w:lineRule="auto"/>
            </w:pPr>
            <w:r>
              <w:rPr>
                <w:b/>
                <w:bCs/>
                <w:sz w:val="21"/>
                <w:szCs w:val="21"/>
              </w:rPr>
              <w:t>Shared Links</w:t>
            </w:r>
          </w:p>
        </w:tc>
        <w:tc>
          <w:tcPr>
            <w:tcW w:w="7602" w:type="dxa"/>
          </w:tcPr>
          <w:p w14:paraId="519FF0D9" w14:textId="77777777" w:rsidR="004D193E"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193E" w14:paraId="2C41996C" w14:textId="77777777" w:rsidTr="004D193E">
        <w:trPr>
          <w:jc w:val="center"/>
        </w:trPr>
        <w:tc>
          <w:tcPr>
            <w:tcW w:w="3112" w:type="dxa"/>
          </w:tcPr>
          <w:p w14:paraId="70B83565" w14:textId="77777777" w:rsidR="004D193E" w:rsidRDefault="00000000">
            <w:pPr>
              <w:spacing w:line="264" w:lineRule="auto"/>
            </w:pPr>
            <w:r>
              <w:rPr>
                <w:b/>
                <w:bCs/>
                <w:sz w:val="21"/>
                <w:szCs w:val="21"/>
              </w:rPr>
              <w:t>Long Folder Path</w:t>
            </w:r>
          </w:p>
        </w:tc>
        <w:tc>
          <w:tcPr>
            <w:tcW w:w="7602" w:type="dxa"/>
          </w:tcPr>
          <w:p w14:paraId="65E56431" w14:textId="77777777" w:rsidR="004D193E" w:rsidRDefault="00000000">
            <w:r>
              <w:rPr>
                <w:sz w:val="21"/>
                <w:szCs w:val="21"/>
              </w:rPr>
              <w:t>If the destination cloud has a long folder path limitation, the system automatically adjusts the destination's path as per the limitation.</w:t>
            </w:r>
          </w:p>
        </w:tc>
      </w:tr>
      <w:tr w:rsidR="004D193E" w14:paraId="20BBAD69" w14:textId="77777777" w:rsidTr="004D193E">
        <w:trPr>
          <w:jc w:val="center"/>
        </w:trPr>
        <w:tc>
          <w:tcPr>
            <w:tcW w:w="3112" w:type="dxa"/>
          </w:tcPr>
          <w:p w14:paraId="6BA7941B" w14:textId="77777777" w:rsidR="004D193E" w:rsidRDefault="00000000">
            <w:pPr>
              <w:spacing w:line="264" w:lineRule="auto"/>
            </w:pPr>
            <w:r>
              <w:rPr>
                <w:b/>
                <w:bCs/>
                <w:sz w:val="21"/>
                <w:szCs w:val="21"/>
              </w:rPr>
              <w:lastRenderedPageBreak/>
              <w:t>Special Character Replacement</w:t>
            </w:r>
          </w:p>
        </w:tc>
        <w:tc>
          <w:tcPr>
            <w:tcW w:w="7602" w:type="dxa"/>
          </w:tcPr>
          <w:p w14:paraId="16E9C1C7" w14:textId="77777777" w:rsidR="004D193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4D193E" w14:paraId="49B4CE3E" w14:textId="77777777" w:rsidTr="004D193E">
        <w:trPr>
          <w:jc w:val="center"/>
        </w:trPr>
        <w:tc>
          <w:tcPr>
            <w:tcW w:w="3112" w:type="dxa"/>
          </w:tcPr>
          <w:p w14:paraId="5AF85EDF" w14:textId="77777777" w:rsidR="004D193E" w:rsidRDefault="00000000">
            <w:pPr>
              <w:spacing w:line="264" w:lineRule="auto"/>
            </w:pPr>
            <w:r>
              <w:rPr>
                <w:b/>
                <w:bCs/>
                <w:sz w:val="21"/>
                <w:szCs w:val="21"/>
              </w:rPr>
              <w:t>Embedded Links</w:t>
            </w:r>
          </w:p>
        </w:tc>
        <w:tc>
          <w:tcPr>
            <w:tcW w:w="7602" w:type="dxa"/>
          </w:tcPr>
          <w:p w14:paraId="055C8707" w14:textId="77777777" w:rsidR="004D193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858EAEE" w14:textId="77777777" w:rsidR="004D193E" w:rsidRDefault="004D193E">
      <w:pPr>
        <w:spacing w:after="0" w:line="240" w:lineRule="auto"/>
      </w:pPr>
    </w:p>
    <w:p w14:paraId="46396E19" w14:textId="77777777" w:rsidR="004D193E" w:rsidRDefault="004D193E">
      <w:pPr>
        <w:pStyle w:val="PDParagraphDefault"/>
      </w:pPr>
    </w:p>
    <w:sectPr w:rsidR="004D193E">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9DE87" w14:textId="77777777" w:rsidR="00D07C0B" w:rsidRDefault="00D07C0B">
      <w:pPr>
        <w:spacing w:after="0" w:line="240" w:lineRule="auto"/>
      </w:pPr>
      <w:r>
        <w:separator/>
      </w:r>
    </w:p>
  </w:endnote>
  <w:endnote w:type="continuationSeparator" w:id="0">
    <w:p w14:paraId="17198947" w14:textId="77777777" w:rsidR="00D07C0B" w:rsidRDefault="00D07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2CF6"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FFC93A9"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B9A05E" w14:textId="77777777" w:rsidR="004D193E" w:rsidRDefault="004D193E">
    <w:pPr>
      <w:pStyle w:val="PDFooter"/>
      <w:jc w:val="center"/>
    </w:pPr>
  </w:p>
  <w:p w14:paraId="274A3E85" w14:textId="77777777" w:rsidR="004D193E" w:rsidRDefault="004D193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4D77"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18A0E1"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E098A1" w14:textId="77777777" w:rsidR="004D193E" w:rsidRDefault="004D193E">
    <w:pPr>
      <w:pStyle w:val="PDFooter"/>
      <w:jc w:val="center"/>
    </w:pPr>
  </w:p>
  <w:p w14:paraId="204C1781" w14:textId="77777777" w:rsidR="004D193E" w:rsidRDefault="004D193E">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E1D5"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899720"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776BEF" w14:textId="77777777" w:rsidR="004D193E" w:rsidRDefault="004D193E">
    <w:pPr>
      <w:pStyle w:val="PDFooter"/>
      <w:jc w:val="center"/>
    </w:pPr>
  </w:p>
  <w:p w14:paraId="3E748A57" w14:textId="77777777" w:rsidR="004D193E" w:rsidRDefault="004D193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ACF7"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CDA409E"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EDD2C7" w14:textId="77777777" w:rsidR="004D193E" w:rsidRDefault="004D193E">
    <w:pPr>
      <w:pStyle w:val="PDFooter"/>
      <w:jc w:val="center"/>
    </w:pPr>
  </w:p>
  <w:p w14:paraId="0DBBECEB" w14:textId="77777777" w:rsidR="004D193E" w:rsidRDefault="004D193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F542"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C06DA9E"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FD99C4" w14:textId="77777777" w:rsidR="004D193E" w:rsidRDefault="004D193E">
    <w:pPr>
      <w:pStyle w:val="PDFooter"/>
      <w:jc w:val="center"/>
    </w:pPr>
  </w:p>
  <w:p w14:paraId="1500E127" w14:textId="77777777" w:rsidR="004D193E" w:rsidRDefault="004D193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5E0A"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468684"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A34A79" w14:textId="77777777" w:rsidR="004D193E" w:rsidRDefault="004D193E">
    <w:pPr>
      <w:pStyle w:val="PDFooter"/>
      <w:jc w:val="center"/>
    </w:pPr>
  </w:p>
  <w:p w14:paraId="766CD999" w14:textId="77777777" w:rsidR="004D193E" w:rsidRDefault="004D193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6082"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8713AC2"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E81504" w14:textId="77777777" w:rsidR="004D193E" w:rsidRDefault="004D193E">
    <w:pPr>
      <w:pStyle w:val="PDFooter"/>
      <w:jc w:val="center"/>
    </w:pPr>
  </w:p>
  <w:p w14:paraId="147B33EA" w14:textId="77777777" w:rsidR="004D193E" w:rsidRDefault="004D193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D25A"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412B583"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CA553A" w14:textId="77777777" w:rsidR="004D193E" w:rsidRDefault="004D193E">
    <w:pPr>
      <w:pStyle w:val="PDFooter"/>
      <w:jc w:val="center"/>
    </w:pPr>
  </w:p>
  <w:p w14:paraId="29348ED4" w14:textId="77777777" w:rsidR="004D193E" w:rsidRDefault="004D193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378C9" w14:textId="77777777" w:rsidR="004D193E"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63D89D1" w14:textId="77777777" w:rsidR="004D193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DCE5C1" w14:textId="77777777" w:rsidR="004D193E" w:rsidRDefault="004D193E">
    <w:pPr>
      <w:pStyle w:val="PDFooter"/>
      <w:jc w:val="center"/>
    </w:pPr>
  </w:p>
  <w:p w14:paraId="3266D3E3" w14:textId="77777777" w:rsidR="004D193E" w:rsidRDefault="004D193E">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EEE38" w14:textId="77777777" w:rsidR="00D07C0B" w:rsidRDefault="00D07C0B">
      <w:pPr>
        <w:spacing w:after="0" w:line="240" w:lineRule="auto"/>
      </w:pPr>
      <w:r>
        <w:separator/>
      </w:r>
    </w:p>
  </w:footnote>
  <w:footnote w:type="continuationSeparator" w:id="0">
    <w:p w14:paraId="471825BC" w14:textId="77777777" w:rsidR="00D07C0B" w:rsidRDefault="00D07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66B6" w14:textId="77777777" w:rsidR="004D193E" w:rsidRDefault="004D193E">
    <w:pPr>
      <w:pStyle w:val="PDHeader"/>
    </w:pPr>
  </w:p>
  <w:p w14:paraId="503C397F"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05D4F58C" w14:textId="77777777">
      <w:trPr>
        <w:jc w:val="center"/>
      </w:trPr>
      <w:tc>
        <w:tcPr>
          <w:tcW w:w="2741" w:type="dxa"/>
        </w:tcPr>
        <w:p w14:paraId="31768DC3" w14:textId="77777777" w:rsidR="004D193E" w:rsidRDefault="00000000">
          <w:pPr>
            <w:jc w:val="center"/>
          </w:pPr>
          <w:r>
            <w:rPr>
              <w:noProof/>
            </w:rPr>
            <w:drawing>
              <wp:inline distT="0" distB="0" distL="0" distR="0" wp14:anchorId="36B80F79" wp14:editId="4E365F36">
                <wp:extent cx="1066800" cy="1066800"/>
                <wp:effectExtent l="0" t="0" r="0" b="0"/>
                <wp:docPr id="1605556039" name="Picture 160555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293667" w14:textId="77777777" w:rsidR="004D193E" w:rsidRDefault="004D193E">
          <w:pPr>
            <w:pStyle w:val="PDHeader"/>
          </w:pPr>
        </w:p>
      </w:tc>
      <w:tc>
        <w:tcPr>
          <w:tcW w:w="3732" w:type="dxa"/>
        </w:tcPr>
        <w:p w14:paraId="4418C89D" w14:textId="77777777" w:rsidR="004D193E" w:rsidRDefault="00000000">
          <w:pPr>
            <w:jc w:val="center"/>
          </w:pPr>
          <w:r>
            <w:rPr>
              <w:noProof/>
            </w:rPr>
            <w:drawing>
              <wp:inline distT="0" distB="0" distL="0" distR="0" wp14:anchorId="16EF74AF" wp14:editId="7B5C1DC9">
                <wp:extent cx="1638300" cy="600075"/>
                <wp:effectExtent l="0" t="0" r="0" b="0"/>
                <wp:docPr id="35275404" name="Picture 3527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19F" w14:textId="77777777" w:rsidR="004D193E" w:rsidRDefault="004D193E">
    <w:pPr>
      <w:pStyle w:val="PDHeader"/>
    </w:pPr>
  </w:p>
  <w:p w14:paraId="00C2C177"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0830D5A0" w14:textId="77777777">
      <w:trPr>
        <w:jc w:val="center"/>
      </w:trPr>
      <w:tc>
        <w:tcPr>
          <w:tcW w:w="2741" w:type="dxa"/>
        </w:tcPr>
        <w:p w14:paraId="4A849765" w14:textId="77777777" w:rsidR="004D193E" w:rsidRDefault="00000000">
          <w:pPr>
            <w:jc w:val="center"/>
          </w:pPr>
          <w:r>
            <w:rPr>
              <w:noProof/>
            </w:rPr>
            <w:drawing>
              <wp:inline distT="0" distB="0" distL="0" distR="0" wp14:anchorId="17EF9B69" wp14:editId="5E29DA7E">
                <wp:extent cx="1066800" cy="1066800"/>
                <wp:effectExtent l="0" t="0" r="0" b="0"/>
                <wp:docPr id="819346869" name="Picture 81934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B0DB20" w14:textId="77777777" w:rsidR="004D193E" w:rsidRDefault="004D193E">
          <w:pPr>
            <w:pStyle w:val="PDHeader"/>
          </w:pPr>
        </w:p>
      </w:tc>
      <w:tc>
        <w:tcPr>
          <w:tcW w:w="3732" w:type="dxa"/>
        </w:tcPr>
        <w:p w14:paraId="2AD35356" w14:textId="77777777" w:rsidR="004D193E" w:rsidRDefault="00000000">
          <w:pPr>
            <w:jc w:val="center"/>
          </w:pPr>
          <w:r>
            <w:rPr>
              <w:noProof/>
            </w:rPr>
            <w:drawing>
              <wp:inline distT="0" distB="0" distL="0" distR="0" wp14:anchorId="06AFFB54" wp14:editId="28497A0B">
                <wp:extent cx="1638300" cy="600075"/>
                <wp:effectExtent l="0" t="0" r="0" b="0"/>
                <wp:docPr id="2029201913" name="Picture 202920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16F8" w14:textId="77777777" w:rsidR="004D193E" w:rsidRDefault="004D193E">
    <w:pPr>
      <w:pStyle w:val="PDHeader"/>
    </w:pPr>
  </w:p>
  <w:p w14:paraId="50F226F2"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7FBAF460" w14:textId="77777777">
      <w:trPr>
        <w:jc w:val="center"/>
      </w:trPr>
      <w:tc>
        <w:tcPr>
          <w:tcW w:w="2741" w:type="dxa"/>
        </w:tcPr>
        <w:p w14:paraId="74CCFFAE" w14:textId="77777777" w:rsidR="004D193E" w:rsidRDefault="00000000">
          <w:pPr>
            <w:jc w:val="center"/>
          </w:pPr>
          <w:r>
            <w:rPr>
              <w:noProof/>
            </w:rPr>
            <w:drawing>
              <wp:inline distT="0" distB="0" distL="0" distR="0" wp14:anchorId="25DBB823" wp14:editId="7933DCC5">
                <wp:extent cx="1066800" cy="1066800"/>
                <wp:effectExtent l="0" t="0" r="0" b="0"/>
                <wp:docPr id="43493872" name="Picture 4349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79BA62" w14:textId="77777777" w:rsidR="004D193E" w:rsidRDefault="004D193E">
          <w:pPr>
            <w:pStyle w:val="PDHeader"/>
          </w:pPr>
        </w:p>
      </w:tc>
      <w:tc>
        <w:tcPr>
          <w:tcW w:w="3732" w:type="dxa"/>
        </w:tcPr>
        <w:p w14:paraId="13F02B54" w14:textId="77777777" w:rsidR="004D193E" w:rsidRDefault="00000000">
          <w:pPr>
            <w:jc w:val="center"/>
          </w:pPr>
          <w:r>
            <w:rPr>
              <w:noProof/>
            </w:rPr>
            <w:drawing>
              <wp:inline distT="0" distB="0" distL="0" distR="0" wp14:anchorId="55A96B66" wp14:editId="5F8A0F61">
                <wp:extent cx="1638300" cy="600075"/>
                <wp:effectExtent l="0" t="0" r="0" b="0"/>
                <wp:docPr id="1380885078" name="Picture 138088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DE5E" w14:textId="77777777" w:rsidR="004D193E" w:rsidRDefault="004D193E">
    <w:pPr>
      <w:pStyle w:val="PDHeader"/>
    </w:pPr>
  </w:p>
  <w:p w14:paraId="26CD8DBF"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228802A9" w14:textId="77777777">
      <w:trPr>
        <w:jc w:val="center"/>
      </w:trPr>
      <w:tc>
        <w:tcPr>
          <w:tcW w:w="2741" w:type="dxa"/>
        </w:tcPr>
        <w:p w14:paraId="36C3AACF" w14:textId="77777777" w:rsidR="004D193E" w:rsidRDefault="00000000">
          <w:pPr>
            <w:jc w:val="center"/>
          </w:pPr>
          <w:r>
            <w:rPr>
              <w:noProof/>
            </w:rPr>
            <w:drawing>
              <wp:inline distT="0" distB="0" distL="0" distR="0" wp14:anchorId="4E7CE896" wp14:editId="28F38EFF">
                <wp:extent cx="1066800" cy="1066800"/>
                <wp:effectExtent l="0" t="0" r="0" b="0"/>
                <wp:docPr id="1169373535" name="Picture 116937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7C998D" w14:textId="77777777" w:rsidR="004D193E" w:rsidRDefault="004D193E">
          <w:pPr>
            <w:pStyle w:val="PDHeader"/>
          </w:pPr>
        </w:p>
      </w:tc>
      <w:tc>
        <w:tcPr>
          <w:tcW w:w="3732" w:type="dxa"/>
        </w:tcPr>
        <w:p w14:paraId="461B5B3D" w14:textId="77777777" w:rsidR="004D193E" w:rsidRDefault="00000000">
          <w:pPr>
            <w:jc w:val="center"/>
          </w:pPr>
          <w:r>
            <w:rPr>
              <w:noProof/>
            </w:rPr>
            <w:drawing>
              <wp:inline distT="0" distB="0" distL="0" distR="0" wp14:anchorId="22C19193" wp14:editId="76FA6C12">
                <wp:extent cx="1638300" cy="600075"/>
                <wp:effectExtent l="0" t="0" r="0" b="0"/>
                <wp:docPr id="1230305912" name="Picture 123030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0705" w14:textId="77777777" w:rsidR="004D193E" w:rsidRDefault="004D193E">
    <w:pPr>
      <w:pStyle w:val="PDHeader"/>
    </w:pPr>
  </w:p>
  <w:p w14:paraId="537F1179"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7B097563" w14:textId="77777777">
      <w:trPr>
        <w:jc w:val="center"/>
      </w:trPr>
      <w:tc>
        <w:tcPr>
          <w:tcW w:w="2741" w:type="dxa"/>
        </w:tcPr>
        <w:p w14:paraId="4CCE33CF" w14:textId="77777777" w:rsidR="004D193E" w:rsidRDefault="00000000">
          <w:pPr>
            <w:jc w:val="center"/>
          </w:pPr>
          <w:r>
            <w:rPr>
              <w:noProof/>
            </w:rPr>
            <w:drawing>
              <wp:inline distT="0" distB="0" distL="0" distR="0" wp14:anchorId="0010ED2C" wp14:editId="24676390">
                <wp:extent cx="1066800" cy="1066800"/>
                <wp:effectExtent l="0" t="0" r="0" b="0"/>
                <wp:docPr id="1714868221" name="Picture 171486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A678C6" w14:textId="77777777" w:rsidR="004D193E" w:rsidRDefault="004D193E">
          <w:pPr>
            <w:pStyle w:val="PDHeader"/>
          </w:pPr>
        </w:p>
      </w:tc>
      <w:tc>
        <w:tcPr>
          <w:tcW w:w="3732" w:type="dxa"/>
        </w:tcPr>
        <w:p w14:paraId="1673FEFA" w14:textId="77777777" w:rsidR="004D193E" w:rsidRDefault="00000000">
          <w:pPr>
            <w:jc w:val="center"/>
          </w:pPr>
          <w:r>
            <w:rPr>
              <w:noProof/>
            </w:rPr>
            <w:drawing>
              <wp:inline distT="0" distB="0" distL="0" distR="0" wp14:anchorId="2D635618" wp14:editId="56EAA278">
                <wp:extent cx="1638300" cy="600075"/>
                <wp:effectExtent l="0" t="0" r="0" b="0"/>
                <wp:docPr id="1958143797" name="Picture 195814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ECA1" w14:textId="77777777" w:rsidR="004D193E" w:rsidRDefault="004D193E">
    <w:pPr>
      <w:pStyle w:val="PDHeader"/>
    </w:pPr>
  </w:p>
  <w:p w14:paraId="003EBD86"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61DB2CDA" w14:textId="77777777">
      <w:trPr>
        <w:jc w:val="center"/>
      </w:trPr>
      <w:tc>
        <w:tcPr>
          <w:tcW w:w="2741" w:type="dxa"/>
        </w:tcPr>
        <w:p w14:paraId="01F979C7" w14:textId="77777777" w:rsidR="004D193E" w:rsidRDefault="00000000">
          <w:pPr>
            <w:jc w:val="center"/>
          </w:pPr>
          <w:r>
            <w:rPr>
              <w:noProof/>
            </w:rPr>
            <w:drawing>
              <wp:inline distT="0" distB="0" distL="0" distR="0" wp14:anchorId="0267C7F0" wp14:editId="626DFCB4">
                <wp:extent cx="1066800" cy="1066800"/>
                <wp:effectExtent l="0" t="0" r="0" b="0"/>
                <wp:docPr id="677314868" name="Picture 67731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C16E55" w14:textId="77777777" w:rsidR="004D193E" w:rsidRDefault="004D193E">
          <w:pPr>
            <w:pStyle w:val="PDHeader"/>
          </w:pPr>
        </w:p>
      </w:tc>
      <w:tc>
        <w:tcPr>
          <w:tcW w:w="3732" w:type="dxa"/>
        </w:tcPr>
        <w:p w14:paraId="49B28D15" w14:textId="77777777" w:rsidR="004D193E" w:rsidRDefault="00000000">
          <w:pPr>
            <w:jc w:val="center"/>
          </w:pPr>
          <w:r>
            <w:rPr>
              <w:noProof/>
            </w:rPr>
            <w:drawing>
              <wp:inline distT="0" distB="0" distL="0" distR="0" wp14:anchorId="30848047" wp14:editId="6639EA13">
                <wp:extent cx="1638300" cy="600075"/>
                <wp:effectExtent l="0" t="0" r="0" b="0"/>
                <wp:docPr id="595300575" name="Picture 59530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2452" w14:textId="77777777" w:rsidR="004D193E" w:rsidRDefault="004D193E">
    <w:pPr>
      <w:pStyle w:val="PDHeader"/>
    </w:pPr>
  </w:p>
  <w:p w14:paraId="5A0D24F8"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60AF0542" w14:textId="77777777">
      <w:trPr>
        <w:jc w:val="center"/>
      </w:trPr>
      <w:tc>
        <w:tcPr>
          <w:tcW w:w="2741" w:type="dxa"/>
        </w:tcPr>
        <w:p w14:paraId="45502D5D" w14:textId="77777777" w:rsidR="004D193E" w:rsidRDefault="00000000">
          <w:pPr>
            <w:jc w:val="center"/>
          </w:pPr>
          <w:r>
            <w:rPr>
              <w:noProof/>
            </w:rPr>
            <w:drawing>
              <wp:inline distT="0" distB="0" distL="0" distR="0" wp14:anchorId="56D5C347" wp14:editId="61B1559B">
                <wp:extent cx="1066800" cy="1066800"/>
                <wp:effectExtent l="0" t="0" r="0" b="0"/>
                <wp:docPr id="263376054" name="Picture 26337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E91883" w14:textId="77777777" w:rsidR="004D193E" w:rsidRDefault="004D193E">
          <w:pPr>
            <w:pStyle w:val="PDHeader"/>
          </w:pPr>
        </w:p>
      </w:tc>
      <w:tc>
        <w:tcPr>
          <w:tcW w:w="3732" w:type="dxa"/>
        </w:tcPr>
        <w:p w14:paraId="1C5E1742" w14:textId="77777777" w:rsidR="004D193E" w:rsidRDefault="00000000">
          <w:pPr>
            <w:jc w:val="center"/>
          </w:pPr>
          <w:r>
            <w:rPr>
              <w:noProof/>
            </w:rPr>
            <w:drawing>
              <wp:inline distT="0" distB="0" distL="0" distR="0" wp14:anchorId="6B2DFAD7" wp14:editId="5DFCFAA5">
                <wp:extent cx="1638300" cy="600075"/>
                <wp:effectExtent l="0" t="0" r="0" b="0"/>
                <wp:docPr id="2068005482" name="Picture 206800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689F" w14:textId="77777777" w:rsidR="004D193E" w:rsidRDefault="004D193E">
    <w:pPr>
      <w:pStyle w:val="PDHeader"/>
    </w:pPr>
  </w:p>
  <w:p w14:paraId="120C6EA3"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67A3211C" w14:textId="77777777">
      <w:trPr>
        <w:jc w:val="center"/>
      </w:trPr>
      <w:tc>
        <w:tcPr>
          <w:tcW w:w="2741" w:type="dxa"/>
        </w:tcPr>
        <w:p w14:paraId="01FD12A6" w14:textId="77777777" w:rsidR="004D193E" w:rsidRDefault="00000000">
          <w:pPr>
            <w:jc w:val="center"/>
          </w:pPr>
          <w:r>
            <w:rPr>
              <w:noProof/>
            </w:rPr>
            <w:drawing>
              <wp:inline distT="0" distB="0" distL="0" distR="0" wp14:anchorId="4D28858D" wp14:editId="2698447F">
                <wp:extent cx="1066800" cy="1066800"/>
                <wp:effectExtent l="0" t="0" r="0" b="0"/>
                <wp:docPr id="1986002800" name="Picture 198600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C11CF4" w14:textId="77777777" w:rsidR="004D193E" w:rsidRDefault="004D193E">
          <w:pPr>
            <w:pStyle w:val="PDHeader"/>
          </w:pPr>
        </w:p>
      </w:tc>
      <w:tc>
        <w:tcPr>
          <w:tcW w:w="3732" w:type="dxa"/>
        </w:tcPr>
        <w:p w14:paraId="5F80B4C0" w14:textId="77777777" w:rsidR="004D193E" w:rsidRDefault="00000000">
          <w:pPr>
            <w:jc w:val="center"/>
          </w:pPr>
          <w:r>
            <w:rPr>
              <w:noProof/>
            </w:rPr>
            <w:drawing>
              <wp:inline distT="0" distB="0" distL="0" distR="0" wp14:anchorId="3A88808C" wp14:editId="21B84E7B">
                <wp:extent cx="1638300" cy="600075"/>
                <wp:effectExtent l="0" t="0" r="0" b="0"/>
                <wp:docPr id="195028965" name="Picture 19502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ECBC" w14:textId="77777777" w:rsidR="004D193E" w:rsidRDefault="004D193E">
    <w:pPr>
      <w:pStyle w:val="PDHeader"/>
    </w:pPr>
  </w:p>
  <w:p w14:paraId="64BCC787" w14:textId="77777777" w:rsidR="004D193E" w:rsidRDefault="004D193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193E" w14:paraId="4BA774D7" w14:textId="77777777">
      <w:trPr>
        <w:jc w:val="center"/>
      </w:trPr>
      <w:tc>
        <w:tcPr>
          <w:tcW w:w="2741" w:type="dxa"/>
        </w:tcPr>
        <w:p w14:paraId="393F8113" w14:textId="77777777" w:rsidR="004D193E" w:rsidRDefault="00000000">
          <w:pPr>
            <w:jc w:val="center"/>
          </w:pPr>
          <w:r>
            <w:rPr>
              <w:noProof/>
            </w:rPr>
            <w:drawing>
              <wp:inline distT="0" distB="0" distL="0" distR="0" wp14:anchorId="36A7936F" wp14:editId="55CFDF7E">
                <wp:extent cx="1066800" cy="1066800"/>
                <wp:effectExtent l="0" t="0" r="0" b="0"/>
                <wp:docPr id="1165511014" name="Picture 116551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47997B" w14:textId="77777777" w:rsidR="004D193E" w:rsidRDefault="004D193E">
          <w:pPr>
            <w:pStyle w:val="PDHeader"/>
          </w:pPr>
        </w:p>
      </w:tc>
      <w:tc>
        <w:tcPr>
          <w:tcW w:w="3732" w:type="dxa"/>
        </w:tcPr>
        <w:p w14:paraId="59D7ECE2" w14:textId="77777777" w:rsidR="004D193E" w:rsidRDefault="00000000">
          <w:pPr>
            <w:jc w:val="center"/>
          </w:pPr>
          <w:r>
            <w:rPr>
              <w:noProof/>
            </w:rPr>
            <w:drawing>
              <wp:inline distT="0" distB="0" distL="0" distR="0" wp14:anchorId="22BDBA45" wp14:editId="639FA635">
                <wp:extent cx="1638300" cy="600075"/>
                <wp:effectExtent l="0" t="0" r="0" b="0"/>
                <wp:docPr id="342300180" name="Picture 34230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F352BB"/>
    <w:multiLevelType w:val="hybridMultilevel"/>
    <w:tmpl w:val="2B3866D6"/>
    <w:lvl w:ilvl="0" w:tplc="B81A2CAC">
      <w:start w:val="1"/>
      <w:numFmt w:val="bullet"/>
      <w:lvlText w:val="●"/>
      <w:lvlJc w:val="left"/>
      <w:pPr>
        <w:ind w:left="720" w:hanging="360"/>
      </w:pPr>
      <w:rPr>
        <w:rFonts w:ascii="Arial" w:hAnsi="Arial" w:hint="default"/>
      </w:rPr>
    </w:lvl>
    <w:lvl w:ilvl="1" w:tplc="4420E0BE">
      <w:numFmt w:val="decimal"/>
      <w:lvlText w:val=""/>
      <w:lvlJc w:val="left"/>
    </w:lvl>
    <w:lvl w:ilvl="2" w:tplc="6EBEF258">
      <w:numFmt w:val="decimal"/>
      <w:lvlText w:val=""/>
      <w:lvlJc w:val="left"/>
    </w:lvl>
    <w:lvl w:ilvl="3" w:tplc="BCF459C2">
      <w:numFmt w:val="decimal"/>
      <w:lvlText w:val=""/>
      <w:lvlJc w:val="left"/>
    </w:lvl>
    <w:lvl w:ilvl="4" w:tplc="E6004576">
      <w:numFmt w:val="decimal"/>
      <w:lvlText w:val=""/>
      <w:lvlJc w:val="left"/>
    </w:lvl>
    <w:lvl w:ilvl="5" w:tplc="10EA4ED8">
      <w:numFmt w:val="decimal"/>
      <w:lvlText w:val=""/>
      <w:lvlJc w:val="left"/>
    </w:lvl>
    <w:lvl w:ilvl="6" w:tplc="1C88CC32">
      <w:numFmt w:val="decimal"/>
      <w:lvlText w:val=""/>
      <w:lvlJc w:val="left"/>
    </w:lvl>
    <w:lvl w:ilvl="7" w:tplc="50F08CCC">
      <w:numFmt w:val="decimal"/>
      <w:lvlText w:val=""/>
      <w:lvlJc w:val="left"/>
    </w:lvl>
    <w:lvl w:ilvl="8" w:tplc="1204AB20">
      <w:numFmt w:val="decimal"/>
      <w:lvlText w:val=""/>
      <w:lvlJc w:val="left"/>
    </w:lvl>
  </w:abstractNum>
  <w:abstractNum w:abstractNumId="2" w15:restartNumberingAfterBreak="0">
    <w:nsid w:val="20CD225C"/>
    <w:multiLevelType w:val="hybridMultilevel"/>
    <w:tmpl w:val="A1DE4C02"/>
    <w:lvl w:ilvl="0" w:tplc="81AC3BC4">
      <w:start w:val="1"/>
      <w:numFmt w:val="bullet"/>
      <w:lvlText w:val="●"/>
      <w:lvlJc w:val="left"/>
      <w:pPr>
        <w:ind w:left="720" w:hanging="360"/>
      </w:pPr>
      <w:rPr>
        <w:rFonts w:ascii="Arial" w:hAnsi="Arial" w:hint="default"/>
      </w:rPr>
    </w:lvl>
    <w:lvl w:ilvl="1" w:tplc="29A04A2C">
      <w:numFmt w:val="decimal"/>
      <w:lvlText w:val=""/>
      <w:lvlJc w:val="left"/>
    </w:lvl>
    <w:lvl w:ilvl="2" w:tplc="D3EC8682">
      <w:numFmt w:val="decimal"/>
      <w:lvlText w:val=""/>
      <w:lvlJc w:val="left"/>
    </w:lvl>
    <w:lvl w:ilvl="3" w:tplc="90CED8B6">
      <w:numFmt w:val="decimal"/>
      <w:lvlText w:val=""/>
      <w:lvlJc w:val="left"/>
    </w:lvl>
    <w:lvl w:ilvl="4" w:tplc="39A82D52">
      <w:numFmt w:val="decimal"/>
      <w:lvlText w:val=""/>
      <w:lvlJc w:val="left"/>
    </w:lvl>
    <w:lvl w:ilvl="5" w:tplc="1B3C3A38">
      <w:numFmt w:val="decimal"/>
      <w:lvlText w:val=""/>
      <w:lvlJc w:val="left"/>
    </w:lvl>
    <w:lvl w:ilvl="6" w:tplc="C69CF7F2">
      <w:numFmt w:val="decimal"/>
      <w:lvlText w:val=""/>
      <w:lvlJc w:val="left"/>
    </w:lvl>
    <w:lvl w:ilvl="7" w:tplc="AB0C87DA">
      <w:numFmt w:val="decimal"/>
      <w:lvlText w:val=""/>
      <w:lvlJc w:val="left"/>
    </w:lvl>
    <w:lvl w:ilvl="8" w:tplc="1A2A01AA">
      <w:numFmt w:val="decimal"/>
      <w:lvlText w:val=""/>
      <w:lvlJc w:val="left"/>
    </w:lvl>
  </w:abstractNum>
  <w:abstractNum w:abstractNumId="3" w15:restartNumberingAfterBreak="0">
    <w:nsid w:val="2B3A7DC1"/>
    <w:multiLevelType w:val="hybridMultilevel"/>
    <w:tmpl w:val="509CCA64"/>
    <w:lvl w:ilvl="0" w:tplc="F8B4BDF8">
      <w:start w:val="1"/>
      <w:numFmt w:val="bullet"/>
      <w:lvlText w:val="●"/>
      <w:lvlJc w:val="left"/>
      <w:pPr>
        <w:ind w:left="720" w:hanging="360"/>
      </w:pPr>
      <w:rPr>
        <w:rFonts w:ascii="Arial" w:hAnsi="Arial" w:hint="default"/>
      </w:rPr>
    </w:lvl>
    <w:lvl w:ilvl="1" w:tplc="7656528E">
      <w:numFmt w:val="decimal"/>
      <w:lvlText w:val=""/>
      <w:lvlJc w:val="left"/>
    </w:lvl>
    <w:lvl w:ilvl="2" w:tplc="7A0A700C">
      <w:numFmt w:val="decimal"/>
      <w:lvlText w:val=""/>
      <w:lvlJc w:val="left"/>
    </w:lvl>
    <w:lvl w:ilvl="3" w:tplc="108C316E">
      <w:numFmt w:val="decimal"/>
      <w:lvlText w:val=""/>
      <w:lvlJc w:val="left"/>
    </w:lvl>
    <w:lvl w:ilvl="4" w:tplc="D44850A6">
      <w:numFmt w:val="decimal"/>
      <w:lvlText w:val=""/>
      <w:lvlJc w:val="left"/>
    </w:lvl>
    <w:lvl w:ilvl="5" w:tplc="8556A942">
      <w:numFmt w:val="decimal"/>
      <w:lvlText w:val=""/>
      <w:lvlJc w:val="left"/>
    </w:lvl>
    <w:lvl w:ilvl="6" w:tplc="C276D478">
      <w:numFmt w:val="decimal"/>
      <w:lvlText w:val=""/>
      <w:lvlJc w:val="left"/>
    </w:lvl>
    <w:lvl w:ilvl="7" w:tplc="965A84B6">
      <w:numFmt w:val="decimal"/>
      <w:lvlText w:val=""/>
      <w:lvlJc w:val="left"/>
    </w:lvl>
    <w:lvl w:ilvl="8" w:tplc="E04C70AE">
      <w:numFmt w:val="decimal"/>
      <w:lvlText w:val=""/>
      <w:lvlJc w:val="left"/>
    </w:lvl>
  </w:abstractNum>
  <w:abstractNum w:abstractNumId="4" w15:restartNumberingAfterBreak="0">
    <w:nsid w:val="31B2273D"/>
    <w:multiLevelType w:val="hybridMultilevel"/>
    <w:tmpl w:val="27AEC666"/>
    <w:lvl w:ilvl="0" w:tplc="DD16561C">
      <w:start w:val="1"/>
      <w:numFmt w:val="bullet"/>
      <w:lvlText w:val="●"/>
      <w:lvlJc w:val="left"/>
      <w:pPr>
        <w:ind w:left="720" w:hanging="360"/>
      </w:pPr>
      <w:rPr>
        <w:rFonts w:ascii="Arial" w:hAnsi="Arial" w:hint="default"/>
      </w:rPr>
    </w:lvl>
    <w:lvl w:ilvl="1" w:tplc="CE9A60E4">
      <w:numFmt w:val="decimal"/>
      <w:lvlText w:val=""/>
      <w:lvlJc w:val="left"/>
    </w:lvl>
    <w:lvl w:ilvl="2" w:tplc="6C60FB48">
      <w:numFmt w:val="decimal"/>
      <w:lvlText w:val=""/>
      <w:lvlJc w:val="left"/>
    </w:lvl>
    <w:lvl w:ilvl="3" w:tplc="8E782ABC">
      <w:numFmt w:val="decimal"/>
      <w:lvlText w:val=""/>
      <w:lvlJc w:val="left"/>
    </w:lvl>
    <w:lvl w:ilvl="4" w:tplc="B23AD312">
      <w:numFmt w:val="decimal"/>
      <w:lvlText w:val=""/>
      <w:lvlJc w:val="left"/>
    </w:lvl>
    <w:lvl w:ilvl="5" w:tplc="1568999E">
      <w:numFmt w:val="decimal"/>
      <w:lvlText w:val=""/>
      <w:lvlJc w:val="left"/>
    </w:lvl>
    <w:lvl w:ilvl="6" w:tplc="EAC65690">
      <w:numFmt w:val="decimal"/>
      <w:lvlText w:val=""/>
      <w:lvlJc w:val="left"/>
    </w:lvl>
    <w:lvl w:ilvl="7" w:tplc="57444E5C">
      <w:numFmt w:val="decimal"/>
      <w:lvlText w:val=""/>
      <w:lvlJc w:val="left"/>
    </w:lvl>
    <w:lvl w:ilvl="8" w:tplc="AF468EB2">
      <w:numFmt w:val="decimal"/>
      <w:lvlText w:val=""/>
      <w:lvlJc w:val="left"/>
    </w:lvl>
  </w:abstractNum>
  <w:abstractNum w:abstractNumId="5" w15:restartNumberingAfterBreak="0">
    <w:nsid w:val="47432A5F"/>
    <w:multiLevelType w:val="hybridMultilevel"/>
    <w:tmpl w:val="8D520666"/>
    <w:lvl w:ilvl="0" w:tplc="E6F04852">
      <w:start w:val="1"/>
      <w:numFmt w:val="bullet"/>
      <w:lvlText w:val="●"/>
      <w:lvlJc w:val="left"/>
      <w:pPr>
        <w:ind w:left="720" w:hanging="360"/>
      </w:pPr>
      <w:rPr>
        <w:rFonts w:ascii="Arial" w:hAnsi="Arial" w:hint="default"/>
      </w:rPr>
    </w:lvl>
    <w:lvl w:ilvl="1" w:tplc="062AEBF2">
      <w:numFmt w:val="decimal"/>
      <w:lvlText w:val=""/>
      <w:lvlJc w:val="left"/>
    </w:lvl>
    <w:lvl w:ilvl="2" w:tplc="3258C0C2">
      <w:numFmt w:val="decimal"/>
      <w:lvlText w:val=""/>
      <w:lvlJc w:val="left"/>
    </w:lvl>
    <w:lvl w:ilvl="3" w:tplc="480659FA">
      <w:numFmt w:val="decimal"/>
      <w:lvlText w:val=""/>
      <w:lvlJc w:val="left"/>
    </w:lvl>
    <w:lvl w:ilvl="4" w:tplc="23D06640">
      <w:numFmt w:val="decimal"/>
      <w:lvlText w:val=""/>
      <w:lvlJc w:val="left"/>
    </w:lvl>
    <w:lvl w:ilvl="5" w:tplc="44D27F9A">
      <w:numFmt w:val="decimal"/>
      <w:lvlText w:val=""/>
      <w:lvlJc w:val="left"/>
    </w:lvl>
    <w:lvl w:ilvl="6" w:tplc="9E72EB70">
      <w:numFmt w:val="decimal"/>
      <w:lvlText w:val=""/>
      <w:lvlJc w:val="left"/>
    </w:lvl>
    <w:lvl w:ilvl="7" w:tplc="BB1A7C6C">
      <w:numFmt w:val="decimal"/>
      <w:lvlText w:val=""/>
      <w:lvlJc w:val="left"/>
    </w:lvl>
    <w:lvl w:ilvl="8" w:tplc="B582BCD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2435409">
    <w:abstractNumId w:val="6"/>
  </w:num>
  <w:num w:numId="2" w16cid:durableId="243492455">
    <w:abstractNumId w:val="0"/>
  </w:num>
  <w:num w:numId="3" w16cid:durableId="610625529">
    <w:abstractNumId w:val="2"/>
  </w:num>
  <w:num w:numId="4" w16cid:durableId="1469131925">
    <w:abstractNumId w:val="3"/>
  </w:num>
  <w:num w:numId="5" w16cid:durableId="1677658377">
    <w:abstractNumId w:val="5"/>
  </w:num>
  <w:num w:numId="6" w16cid:durableId="1821924840">
    <w:abstractNumId w:val="4"/>
  </w:num>
  <w:num w:numId="7" w16cid:durableId="12579817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4D193E"/>
    <w:rsid w:val="00474730"/>
    <w:rsid w:val="004D193E"/>
    <w:rsid w:val="008F2616"/>
    <w:rsid w:val="00970DBB"/>
    <w:rsid w:val="00983C6C"/>
    <w:rsid w:val="00A95711"/>
    <w:rsid w:val="00B254DB"/>
    <w:rsid w:val="00B857AD"/>
    <w:rsid w:val="00BE5F49"/>
    <w:rsid w:val="00C52BF0"/>
    <w:rsid w:val="00D07C0B"/>
    <w:rsid w:val="00D63C5B"/>
    <w:rsid w:val="00EA44AE"/>
    <w:rsid w:val="00FB3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70E7"/>
  <w15:docId w15:val="{FF0D3554-876B-4299-A7D6-87626537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64762122025719">
    <w:name w:val="PDPricingTableMainWithHeader_66476212202571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64762124355552">
    <w:name w:val="CustomGrid_6647621243555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4609135">
    <w:name w:val="CustomGrid_6647621246091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5130573">
    <w:name w:val="CustomGrid_6647621251305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5418228">
    <w:name w:val="CustomGrid_6647621254182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5938586">
    <w:name w:val="CustomGrid_664762125938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6195189">
    <w:name w:val="CustomGrid_6647621261951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6637902">
    <w:name w:val="CustomGrid_6647621266379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6964870">
    <w:name w:val="CustomGrid_6647621269648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7452045">
    <w:name w:val="CustomGrid_6647621274520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7912600">
    <w:name w:val="CustomGrid_6647621279126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64762128441298">
    <w:name w:val="CustomGrid_6647621284412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3105</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2026-02-05T07:56:00Z</dcterms:created>
  <dcterms:modified xsi:type="dcterms:W3CDTF">2026-02-05T14:14:00Z</dcterms:modified>
</cp:coreProperties>
</file>