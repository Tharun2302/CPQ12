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1821" w14:textId="77777777" w:rsidR="0026583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F2440" w:rsidRPr="00C7760D">
        <w:rPr>
          <w:b/>
          <w:bCs/>
          <w:sz w:val="24"/>
          <w:szCs w:val="24"/>
        </w:rPr>
        <w:t>{{</w:t>
      </w:r>
      <w:proofErr w:type="spellStart"/>
      <w:r w:rsidR="00FF2440" w:rsidRPr="00C7760D">
        <w:rPr>
          <w:b/>
          <w:bCs/>
          <w:sz w:val="24"/>
          <w:szCs w:val="24"/>
        </w:rPr>
        <w:t>Company</w:t>
      </w:r>
      <w:r w:rsidR="00FF2440" w:rsidRPr="00C7760D">
        <w:rPr>
          <w:b/>
          <w:bCs/>
          <w:spacing w:val="-7"/>
          <w:sz w:val="24"/>
          <w:szCs w:val="24"/>
        </w:rPr>
        <w:t>_</w:t>
      </w:r>
      <w:r w:rsidR="00FF2440" w:rsidRPr="00C7760D">
        <w:rPr>
          <w:b/>
          <w:bCs/>
          <w:spacing w:val="-2"/>
          <w:sz w:val="24"/>
          <w:szCs w:val="24"/>
        </w:rPr>
        <w:t>Name</w:t>
      </w:r>
      <w:proofErr w:type="spellEnd"/>
      <w:r w:rsidR="00FF2440" w:rsidRPr="00C7760D">
        <w:rPr>
          <w:b/>
          <w:bCs/>
          <w:spacing w:val="-2"/>
          <w:sz w:val="24"/>
          <w:szCs w:val="24"/>
        </w:rPr>
        <w:t>}}</w:t>
      </w:r>
      <w:bookmarkEnd w:id="0"/>
    </w:p>
    <w:p w14:paraId="2C337D16" w14:textId="77777777" w:rsidR="00265835" w:rsidRDefault="00265835">
      <w:pPr>
        <w:spacing w:after="0" w:line="240" w:lineRule="auto"/>
      </w:pPr>
    </w:p>
    <w:p w14:paraId="4E527954" w14:textId="77777777" w:rsidR="00265835" w:rsidRDefault="00000000">
      <w:pPr>
        <w:pStyle w:val="PDParagraphDefault"/>
        <w:jc w:val="both"/>
      </w:pPr>
      <w:r>
        <w:t xml:space="preserve">This agreement provides </w:t>
      </w:r>
      <w:bookmarkStart w:id="1" w:name="_Hlk210927413"/>
      <w:r w:rsidR="00FF2440" w:rsidRPr="009A4B0A">
        <w:rPr>
          <w:b/>
          <w:bCs/>
        </w:rPr>
        <w:t>{{</w:t>
      </w:r>
      <w:proofErr w:type="spellStart"/>
      <w:r w:rsidR="00FF2440" w:rsidRPr="009A4B0A">
        <w:rPr>
          <w:b/>
          <w:bCs/>
        </w:rPr>
        <w:t>Company</w:t>
      </w:r>
      <w:r w:rsidR="00FF2440" w:rsidRPr="009A4B0A">
        <w:rPr>
          <w:b/>
          <w:bCs/>
          <w:spacing w:val="-7"/>
        </w:rPr>
        <w:t>_</w:t>
      </w:r>
      <w:r w:rsidR="00FF2440" w:rsidRPr="009A4B0A">
        <w:rPr>
          <w:b/>
          <w:bCs/>
          <w:spacing w:val="-2"/>
        </w:rPr>
        <w:t>Name</w:t>
      </w:r>
      <w:proofErr w:type="spellEnd"/>
      <w:r w:rsidR="00FF2440" w:rsidRPr="009A4B0A">
        <w:rPr>
          <w:b/>
          <w:bCs/>
          <w:spacing w:val="-2"/>
        </w:rPr>
        <w:t>}}</w:t>
      </w:r>
      <w:bookmarkEnd w:id="1"/>
      <w:r w:rsidR="00FF2440">
        <w:rPr>
          <w:b/>
          <w:bCs/>
          <w:spacing w:val="-2"/>
        </w:rPr>
        <w:t xml:space="preserve"> </w:t>
      </w:r>
      <w:r>
        <w:t xml:space="preserve">with pricing for use of the </w:t>
      </w:r>
      <w:proofErr w:type="spellStart"/>
      <w:r>
        <w:t>CloudFuze’s</w:t>
      </w:r>
      <w:proofErr w:type="spellEnd"/>
      <w:r>
        <w:t xml:space="preserve"> Migrate Migration Solution:</w:t>
      </w:r>
    </w:p>
    <w:p w14:paraId="4D05582B"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60618391" w14:textId="77777777">
        <w:trPr>
          <w:jc w:val="center"/>
        </w:trPr>
        <w:tc>
          <w:tcPr>
            <w:tcW w:w="10714" w:type="dxa"/>
            <w:shd w:val="clear" w:color="auto" w:fill="93CDDC"/>
          </w:tcPr>
          <w:p w14:paraId="61143C7D" w14:textId="77777777" w:rsidR="00265835" w:rsidRDefault="00000000">
            <w:pPr>
              <w:jc w:val="center"/>
            </w:pPr>
            <w:r>
              <w:rPr>
                <w:b/>
                <w:bCs/>
                <w:sz w:val="23"/>
                <w:szCs w:val="23"/>
              </w:rPr>
              <w:t>Cloud-Hosted SaaS Solution | Managed Migration | Assisted Migration Manager</w:t>
            </w:r>
          </w:p>
        </w:tc>
      </w:tr>
    </w:tbl>
    <w:p w14:paraId="18012AB1" w14:textId="77777777" w:rsidR="00265835" w:rsidRDefault="00265835">
      <w:pPr>
        <w:spacing w:after="0" w:line="240" w:lineRule="auto"/>
      </w:pPr>
    </w:p>
    <w:tbl>
      <w:tblPr>
        <w:tblStyle w:val="PDPricingTableMainWithHeader628461278154139"/>
        <w:tblW w:w="0" w:type="auto"/>
        <w:jc w:val="center"/>
        <w:tblLook w:val="04A0" w:firstRow="1" w:lastRow="0" w:firstColumn="1" w:lastColumn="0" w:noHBand="0" w:noVBand="1"/>
      </w:tblPr>
      <w:tblGrid>
        <w:gridCol w:w="3644"/>
        <w:gridCol w:w="4426"/>
        <w:gridCol w:w="2628"/>
      </w:tblGrid>
      <w:tr w:rsidR="00FF2440" w:rsidRPr="0016237F" w14:paraId="7B677024" w14:textId="77777777" w:rsidTr="00FF244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FCF9A0B" w14:textId="77777777" w:rsidR="00FF2440" w:rsidRPr="0016237F" w:rsidRDefault="00FF2440">
            <w:pPr>
              <w:jc w:val="center"/>
              <w:rPr>
                <w:b w:val="0"/>
                <w:bCs w:val="0"/>
              </w:rPr>
            </w:pPr>
            <w:r w:rsidRPr="0016237F">
              <w:rPr>
                <w:b w:val="0"/>
                <w:bCs w:val="0"/>
              </w:rPr>
              <w:t>Job Requirement</w:t>
            </w:r>
          </w:p>
        </w:tc>
        <w:tc>
          <w:tcPr>
            <w:tcW w:w="4452" w:type="dxa"/>
          </w:tcPr>
          <w:p w14:paraId="5A559EB7" w14:textId="77777777" w:rsidR="00FF2440" w:rsidRPr="0016237F" w:rsidRDefault="00FF2440">
            <w:pPr>
              <w:jc w:val="center"/>
              <w:rPr>
                <w:b w:val="0"/>
                <w:bCs w:val="0"/>
              </w:rPr>
            </w:pPr>
            <w:r w:rsidRPr="0016237F">
              <w:rPr>
                <w:b w:val="0"/>
                <w:bCs w:val="0"/>
              </w:rPr>
              <w:t>Description</w:t>
            </w:r>
          </w:p>
        </w:tc>
        <w:tc>
          <w:tcPr>
            <w:tcW w:w="2638" w:type="dxa"/>
          </w:tcPr>
          <w:p w14:paraId="21B6C31A" w14:textId="77777777" w:rsidR="00FF2440" w:rsidRPr="0016237F" w:rsidRDefault="00FF2440">
            <w:pPr>
              <w:jc w:val="center"/>
              <w:rPr>
                <w:b w:val="0"/>
                <w:bCs w:val="0"/>
              </w:rPr>
            </w:pPr>
            <w:proofErr w:type="gramStart"/>
            <w:r w:rsidRPr="0016237F">
              <w:rPr>
                <w:b w:val="0"/>
                <w:bCs w:val="0"/>
              </w:rPr>
              <w:t>Price(</w:t>
            </w:r>
            <w:proofErr w:type="gramEnd"/>
            <w:r w:rsidRPr="0016237F">
              <w:rPr>
                <w:b w:val="0"/>
                <w:bCs w:val="0"/>
              </w:rPr>
              <w:t>USD)</w:t>
            </w:r>
          </w:p>
        </w:tc>
      </w:tr>
      <w:tr w:rsidR="00FF2440" w:rsidRPr="0016237F" w14:paraId="7157CE1F" w14:textId="77777777" w:rsidTr="00FF2440">
        <w:trPr>
          <w:jc w:val="center"/>
        </w:trPr>
        <w:tc>
          <w:tcPr>
            <w:tcW w:w="3671" w:type="dxa"/>
          </w:tcPr>
          <w:p w14:paraId="4A462205" w14:textId="77777777" w:rsidR="00FF2440" w:rsidRPr="0016237F" w:rsidRDefault="00FF2440">
            <w:proofErr w:type="spellStart"/>
            <w:r w:rsidRPr="0016237F">
              <w:t>CloudFuze</w:t>
            </w:r>
            <w:proofErr w:type="spellEnd"/>
            <w:r w:rsidRPr="0016237F">
              <w:t xml:space="preserve"> Migrate Migration</w:t>
            </w:r>
          </w:p>
        </w:tc>
        <w:tc>
          <w:tcPr>
            <w:tcW w:w="4452" w:type="dxa"/>
          </w:tcPr>
          <w:p w14:paraId="7F93E6EA" w14:textId="77777777" w:rsidR="00FF2440" w:rsidRPr="0016237F" w:rsidRDefault="00FF2440">
            <w:r w:rsidRPr="0016237F">
              <w:t xml:space="preserve"> Gmail to Outlook</w:t>
            </w:r>
          </w:p>
          <w:p w14:paraId="680E9BB0" w14:textId="77777777" w:rsidR="00FF2440" w:rsidRPr="0016237F" w:rsidRDefault="00FF2440">
            <w:r w:rsidRPr="0016237F">
              <w:t>-----------------------------------------------------------</w:t>
            </w:r>
          </w:p>
          <w:p w14:paraId="1377925F" w14:textId="77777777" w:rsidR="00FF2440" w:rsidRPr="0016237F" w:rsidRDefault="00FF2440" w:rsidP="00FF2440">
            <w:r w:rsidRPr="0016237F">
              <w:t>Up to {{</w:t>
            </w:r>
            <w:proofErr w:type="spellStart"/>
            <w:r w:rsidRPr="0016237F">
              <w:t>users_count</w:t>
            </w:r>
            <w:proofErr w:type="spellEnd"/>
            <w:r w:rsidRPr="0016237F">
              <w:t>}} Users | {{</w:t>
            </w:r>
            <w:proofErr w:type="spellStart"/>
            <w:r w:rsidRPr="0016237F">
              <w:t>data_size</w:t>
            </w:r>
            <w:proofErr w:type="spellEnd"/>
            <w:r w:rsidRPr="0016237F">
              <w:t>}} GBs</w:t>
            </w:r>
          </w:p>
        </w:tc>
        <w:tc>
          <w:tcPr>
            <w:tcW w:w="2638" w:type="dxa"/>
          </w:tcPr>
          <w:p w14:paraId="6D36FB69" w14:textId="77777777" w:rsidR="00FF2440" w:rsidRPr="0016237F" w:rsidRDefault="00FF2440">
            <w:pPr>
              <w:jc w:val="center"/>
            </w:pPr>
            <w:r w:rsidRPr="0016237F">
              <w:rPr>
                <w:spacing w:val="-6"/>
                <w:sz w:val="19"/>
              </w:rPr>
              <w:t>{{</w:t>
            </w:r>
            <w:proofErr w:type="spellStart"/>
            <w:r w:rsidRPr="0016237F">
              <w:rPr>
                <w:spacing w:val="-6"/>
                <w:sz w:val="19"/>
              </w:rPr>
              <w:t>users_cost</w:t>
            </w:r>
            <w:proofErr w:type="spellEnd"/>
            <w:r w:rsidRPr="0016237F">
              <w:rPr>
                <w:spacing w:val="-4"/>
                <w:sz w:val="19"/>
              </w:rPr>
              <w:t>}}</w:t>
            </w:r>
          </w:p>
        </w:tc>
      </w:tr>
      <w:tr>
        <w:tc>
          <w:p>
            <w:r>
              <w:t>Managed Migration Service</w:t>
            </w:r>
          </w:p>
        </w:tc>
        <w:tc>
          <w:p>
            <w:r>
              <w:t>Managed Migration | Assigned Project Manager | Pre-Migration Analysis | During Migration Consulting | Post-Migration Support and Data Reconciliation Support | End-to End Migration Assistance with 24*7 Premium Support</w:t>
            </w:r>
          </w:p>
        </w:tc>
        <w:tc>
          <w:p>
            <w:r>
              <w:t>{{price_migration}}</w:t>
            </w:r>
          </w:p>
        </w:tc>
      </w:tr>
      <w:tr w:rsidR="00FF2440" w:rsidRPr="0016237F" w14:paraId="4189872E" w14:textId="77777777" w:rsidTr="00FF2440">
        <w:trPr>
          <w:jc w:val="center"/>
        </w:trPr>
        <w:tc>
          <w:tcPr>
            <w:tcW w:w="3671" w:type="dxa"/>
          </w:tcPr>
          <w:p w14:paraId="26783753" w14:textId="77777777" w:rsidR="00FF2440" w:rsidRPr="0016237F" w:rsidRDefault="00FF2440">
            <w:r w:rsidRPr="0016237F">
              <w:t>Server /Instance</w:t>
            </w:r>
          </w:p>
        </w:tc>
        <w:tc>
          <w:tcPr>
            <w:tcW w:w="4452" w:type="dxa"/>
          </w:tcPr>
          <w:p w14:paraId="6CEF2871" w14:textId="77777777" w:rsidR="00FF2440" w:rsidRPr="0016237F" w:rsidRDefault="005166D7">
            <w:r w:rsidRPr="0016237F">
              <w:t>{{</w:t>
            </w:r>
            <w:proofErr w:type="spellStart"/>
            <w:r w:rsidRPr="0016237F">
              <w:t>instance_users</w:t>
            </w:r>
            <w:proofErr w:type="spellEnd"/>
            <w:r w:rsidRPr="0016237F">
              <w:t>}} {{</w:t>
            </w:r>
            <w:proofErr w:type="spellStart"/>
            <w:r w:rsidRPr="0016237F">
              <w:t>instance_type</w:t>
            </w:r>
            <w:proofErr w:type="spellEnd"/>
            <w:r w:rsidRPr="0016237F">
              <w:t xml:space="preserve">}} </w:t>
            </w:r>
            <w:r w:rsidR="00FF2440" w:rsidRPr="0016237F">
              <w:t>Instance in a High-End Enterprise Server</w:t>
            </w:r>
            <w:r w:rsidR="00FF2440" w:rsidRPr="0016237F">
              <w:br/>
              <w:t xml:space="preserve"> ---------------------------------------------------- </w:t>
            </w:r>
            <w:r w:rsidR="00FF2440" w:rsidRPr="0016237F">
              <w:rPr>
                <w:sz w:val="21"/>
                <w:szCs w:val="21"/>
              </w:rPr>
              <w:t xml:space="preserve">Instance Valid for </w:t>
            </w:r>
            <w:r w:rsidRPr="0016237F">
              <w:t>{{</w:t>
            </w:r>
            <w:proofErr w:type="spellStart"/>
            <w:r w:rsidRPr="0016237F">
              <w:t>Duration_of_months</w:t>
            </w:r>
            <w:proofErr w:type="spellEnd"/>
            <w:r w:rsidRPr="0016237F">
              <w:t xml:space="preserve">}} </w:t>
            </w:r>
            <w:r w:rsidR="00FF2440" w:rsidRPr="0016237F">
              <w:rPr>
                <w:sz w:val="21"/>
                <w:szCs w:val="21"/>
              </w:rPr>
              <w:t>Month</w:t>
            </w:r>
            <w:r w:rsidRPr="0016237F">
              <w:rPr>
                <w:sz w:val="21"/>
                <w:szCs w:val="21"/>
              </w:rPr>
              <w:t>s</w:t>
            </w:r>
          </w:p>
          <w:p w14:paraId="2DEF6738" w14:textId="77777777" w:rsidR="00FF2440" w:rsidRPr="0016237F" w:rsidRDefault="00FF2440"/>
        </w:tc>
        <w:tc>
          <w:tcPr>
            <w:tcW w:w="2638" w:type="dxa"/>
          </w:tcPr>
          <w:p w14:paraId="5457A609" w14:textId="77777777" w:rsidR="00FF2440" w:rsidRPr="0016237F" w:rsidRDefault="005166D7">
            <w:pPr>
              <w:jc w:val="center"/>
            </w:pPr>
            <w:r w:rsidRPr="0016237F">
              <w:t>{{</w:t>
            </w:r>
            <w:proofErr w:type="spellStart"/>
            <w:r w:rsidRPr="0016237F">
              <w:t>instance_cost</w:t>
            </w:r>
            <w:proofErr w:type="spellEnd"/>
            <w:r w:rsidRPr="0016237F">
              <w:t>}}</w:t>
            </w:r>
          </w:p>
        </w:tc>
      </w:tr>
    </w:tbl>
    <w:p w14:paraId="5413B65E" w14:textId="77777777" w:rsidR="00265835" w:rsidRDefault="00265835"/>
    <w:tbl>
      <w:tblPr>
        <w:tblStyle w:val="PDPricingTableTotal"/>
        <w:tblW w:w="0" w:type="auto"/>
        <w:jc w:val="right"/>
        <w:tblInd w:w="0" w:type="dxa"/>
        <w:tblLook w:val="04A0" w:firstRow="1" w:lastRow="0" w:firstColumn="1" w:lastColumn="0" w:noHBand="0" w:noVBand="1"/>
      </w:tblPr>
      <w:tblGrid>
        <w:gridCol w:w="2738"/>
        <w:gridCol w:w="2678"/>
        <w:gridCol w:w="3030"/>
      </w:tblGrid>
      <w:tr w:rsidR="005166D7" w14:paraId="5EED1F72" w14:textId="77777777" w:rsidTr="005166D7">
        <w:trPr>
          <w:jc w:val="right"/>
        </w:trPr>
        <w:tc>
          <w:tcPr>
            <w:tcW w:w="5416" w:type="dxa"/>
            <w:gridSpan w:val="2"/>
          </w:tcPr>
          <w:p w14:paraId="13481901" w14:textId="77777777" w:rsidR="005166D7" w:rsidRDefault="005166D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3030" w:type="dxa"/>
          </w:tcPr>
          <w:p w14:paraId="4FF40192" w14:textId="77777777" w:rsidR="005166D7" w:rsidRDefault="005166D7" w:rsidP="005166D7">
            <w:pPr>
              <w:tabs>
                <w:tab w:val="left" w:pos="804"/>
              </w:tabs>
            </w:pPr>
            <w:r>
              <w:rPr>
                <w:b/>
                <w:bCs/>
              </w:rPr>
              <w:t xml:space="preserve">                  </w:t>
            </w:r>
            <w:r w:rsidRPr="006C3BD8">
              <w:rPr>
                <w:b/>
                <w:bCs/>
              </w:rPr>
              <w:t>{{</w:t>
            </w:r>
            <w:proofErr w:type="spellStart"/>
            <w:r w:rsidRPr="006C3BD8">
              <w:rPr>
                <w:b/>
                <w:bCs/>
              </w:rPr>
              <w:t>discount_amount</w:t>
            </w:r>
            <w:proofErr w:type="spellEnd"/>
            <w:r w:rsidRPr="006C3BD8">
              <w:rPr>
                <w:b/>
                <w:bCs/>
              </w:rPr>
              <w:t>}}</w:t>
            </w:r>
          </w:p>
        </w:tc>
      </w:tr>
      <w:tr w:rsidR="00265835" w14:paraId="73051F79" w14:textId="77777777" w:rsidTr="005166D7">
        <w:trPr>
          <w:gridBefore w:val="1"/>
          <w:wBefore w:w="2738" w:type="dxa"/>
          <w:jc w:val="right"/>
        </w:trPr>
        <w:tc>
          <w:tcPr>
            <w:tcW w:w="2678" w:type="dxa"/>
          </w:tcPr>
          <w:p w14:paraId="49DC3759" w14:textId="77777777" w:rsidR="00265835" w:rsidRDefault="00000000">
            <w:pPr>
              <w:jc w:val="right"/>
            </w:pPr>
            <w:r>
              <w:rPr>
                <w:b/>
                <w:bCs/>
              </w:rPr>
              <w:t>Total Price</w:t>
            </w:r>
          </w:p>
        </w:tc>
        <w:tc>
          <w:tcPr>
            <w:tcW w:w="3030" w:type="dxa"/>
          </w:tcPr>
          <w:p w14:paraId="2044307E" w14:textId="77777777" w:rsidR="00265835" w:rsidRDefault="005166D7" w:rsidP="005166D7">
            <w:pPr>
              <w:tabs>
                <w:tab w:val="left" w:pos="804"/>
              </w:tabs>
            </w:pPr>
            <w:r>
              <w:tab/>
            </w: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6954CA9" w14:textId="77777777" w:rsidR="00265835" w:rsidRDefault="00265835">
      <w:pPr>
        <w:spacing w:after="0" w:line="240" w:lineRule="auto"/>
      </w:pPr>
    </w:p>
    <w:p w14:paraId="48AAB1DB" w14:textId="77777777" w:rsidR="00265835" w:rsidRDefault="00265835">
      <w:pPr>
        <w:spacing w:after="0" w:line="240" w:lineRule="auto"/>
      </w:pPr>
    </w:p>
    <w:p w14:paraId="5775FCD1" w14:textId="77777777" w:rsidR="00265835" w:rsidRDefault="00265835">
      <w:pPr>
        <w:pStyle w:val="PDParagraphDefault"/>
        <w:sectPr w:rsidR="00265835">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5835" w14:paraId="562C4A82" w14:textId="77777777">
        <w:trPr>
          <w:jc w:val="center"/>
        </w:trPr>
        <w:tc>
          <w:tcPr>
            <w:tcW w:w="10714" w:type="dxa"/>
            <w:shd w:val="clear" w:color="auto" w:fill="93CDDC"/>
          </w:tcPr>
          <w:p w14:paraId="6470CB18" w14:textId="77777777" w:rsidR="00265835" w:rsidRDefault="00000000">
            <w:pPr>
              <w:jc w:val="center"/>
            </w:pPr>
            <w:r>
              <w:rPr>
                <w:b/>
                <w:bCs/>
                <w:sz w:val="23"/>
                <w:szCs w:val="23"/>
              </w:rPr>
              <w:lastRenderedPageBreak/>
              <w:t>Important Payment Notes:</w:t>
            </w:r>
          </w:p>
        </w:tc>
      </w:tr>
    </w:tbl>
    <w:p w14:paraId="7C33418D" w14:textId="77777777" w:rsidR="00265835" w:rsidRDefault="00265835">
      <w:pPr>
        <w:spacing w:after="0" w:line="240" w:lineRule="auto"/>
      </w:pPr>
    </w:p>
    <w:p w14:paraId="5566C6BE" w14:textId="77777777" w:rsidR="00265835" w:rsidRDefault="00000000">
      <w:pPr>
        <w:pStyle w:val="PDParagraphDefault"/>
        <w:numPr>
          <w:ilvl w:val="0"/>
          <w:numId w:val="3"/>
        </w:numPr>
      </w:pPr>
      <w:r>
        <w:rPr>
          <w:b/>
          <w:bCs/>
        </w:rPr>
        <w:t>100% pre-payment before initiating the migration.</w:t>
      </w:r>
    </w:p>
    <w:p w14:paraId="62E33F10" w14:textId="77777777" w:rsidR="00265835" w:rsidRDefault="00265835">
      <w:pPr>
        <w:pStyle w:val="PDParagraphDefault"/>
      </w:pPr>
    </w:p>
    <w:p w14:paraId="42F73310" w14:textId="77777777" w:rsidR="00265835" w:rsidRDefault="00000000">
      <w:pPr>
        <w:pStyle w:val="PDParagraphDefault"/>
        <w:numPr>
          <w:ilvl w:val="0"/>
          <w:numId w:val="4"/>
        </w:numPr>
      </w:pPr>
      <w:r>
        <w:rPr>
          <w:b/>
          <w:bCs/>
        </w:rPr>
        <w:t>All prices are in US dollars (USD).</w:t>
      </w:r>
    </w:p>
    <w:p w14:paraId="206EB605" w14:textId="77777777" w:rsidR="00265835" w:rsidRDefault="00265835">
      <w:pPr>
        <w:pStyle w:val="PDParagraphDefault"/>
      </w:pPr>
    </w:p>
    <w:p w14:paraId="5249A30D" w14:textId="77777777" w:rsidR="00265835" w:rsidRDefault="00000000">
      <w:pPr>
        <w:pStyle w:val="PDParagraphDefault"/>
        <w:numPr>
          <w:ilvl w:val="0"/>
          <w:numId w:val="5"/>
        </w:numPr>
      </w:pPr>
      <w:r>
        <w:rPr>
          <w:b/>
          <w:bCs/>
        </w:rPr>
        <w:t>Any required sales taxes are not included in the above agreement.</w:t>
      </w:r>
    </w:p>
    <w:p w14:paraId="6E00FD44" w14:textId="77777777" w:rsidR="00265835" w:rsidRDefault="00265835">
      <w:pPr>
        <w:pStyle w:val="PDParagraphDefault"/>
      </w:pPr>
    </w:p>
    <w:p w14:paraId="370107D9" w14:textId="77777777" w:rsidR="00265835"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5166D7" w:rsidRPr="001F598F">
        <w:t>{{</w:t>
      </w:r>
      <w:bookmarkStart w:id="5" w:name="_Hlk210928552"/>
      <w:bookmarkStart w:id="6" w:name="_Hlk212118340"/>
      <w:proofErr w:type="spellStart"/>
      <w:proofErr w:type="gramEnd"/>
      <w:r w:rsidR="005166D7" w:rsidRPr="001F598F">
        <w:t>per_user_cost</w:t>
      </w:r>
      <w:proofErr w:type="spellEnd"/>
      <w:r w:rsidR="005166D7" w:rsidRPr="001F598F">
        <w:t>}}</w:t>
      </w:r>
      <w:r w:rsidR="005166D7" w:rsidRPr="00F8259B">
        <w:rPr>
          <w:b/>
          <w:bCs/>
        </w:rPr>
        <w:t xml:space="preserve"> </w:t>
      </w:r>
      <w:r w:rsidR="005166D7">
        <w:t xml:space="preserve">per User | </w:t>
      </w:r>
      <w:r w:rsidR="005166D7" w:rsidRPr="001F598F">
        <w:t>{{</w:t>
      </w:r>
      <w:proofErr w:type="spellStart"/>
      <w:r w:rsidR="005166D7" w:rsidRPr="001F598F">
        <w:t>instance_type_cost</w:t>
      </w:r>
      <w:proofErr w:type="spellEnd"/>
      <w:r w:rsidR="005166D7" w:rsidRPr="001F598F">
        <w:t>}}</w:t>
      </w:r>
      <w:r w:rsidR="005166D7">
        <w:rPr>
          <w:b/>
          <w:bCs/>
        </w:rPr>
        <w:t xml:space="preserve"> </w:t>
      </w:r>
      <w:r w:rsidR="005166D7">
        <w:t>per server per month</w:t>
      </w:r>
      <w:bookmarkEnd w:id="5"/>
      <w:r w:rsidR="005166D7">
        <w:t xml:space="preserve"> | {{</w:t>
      </w:r>
      <w:proofErr w:type="spellStart"/>
      <w:r w:rsidR="005166D7">
        <w:t>per_data_cost</w:t>
      </w:r>
      <w:proofErr w:type="spellEnd"/>
      <w:r w:rsidR="005166D7">
        <w:t>}} per GB.</w:t>
      </w:r>
      <w:bookmarkEnd w:id="4"/>
      <w:bookmarkEnd w:id="6"/>
    </w:p>
    <w:p w14:paraId="3D96EA45" w14:textId="77777777" w:rsidR="00265835" w:rsidRDefault="00265835">
      <w:pPr>
        <w:pStyle w:val="PDParagraphDefault"/>
      </w:pPr>
    </w:p>
    <w:p w14:paraId="61A63C1F" w14:textId="77777777" w:rsidR="00265835"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5166D7">
        <w:t>{{</w:t>
      </w:r>
      <w:proofErr w:type="spellStart"/>
      <w:proofErr w:type="gramEnd"/>
      <w:r w:rsidR="005166D7">
        <w:t>Start_date</w:t>
      </w:r>
      <w:proofErr w:type="spellEnd"/>
      <w:r w:rsidR="005166D7">
        <w:t>}} till {{</w:t>
      </w:r>
      <w:proofErr w:type="spellStart"/>
      <w:r w:rsidR="005166D7">
        <w:t>End_date</w:t>
      </w:r>
      <w:proofErr w:type="spellEnd"/>
      <w:r w:rsidR="005166D7">
        <w:t>}}</w:t>
      </w:r>
      <w:bookmarkEnd w:id="7"/>
    </w:p>
    <w:p w14:paraId="415D500C"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01140313" w14:textId="77777777">
        <w:trPr>
          <w:jc w:val="center"/>
        </w:trPr>
        <w:tc>
          <w:tcPr>
            <w:tcW w:w="10714" w:type="dxa"/>
            <w:shd w:val="clear" w:color="auto" w:fill="93CDDC"/>
          </w:tcPr>
          <w:p w14:paraId="33D4AD95" w14:textId="77777777" w:rsidR="00265835" w:rsidRDefault="00000000">
            <w:pPr>
              <w:jc w:val="center"/>
            </w:pPr>
            <w:r>
              <w:rPr>
                <w:b/>
                <w:bCs/>
                <w:sz w:val="23"/>
                <w:szCs w:val="23"/>
              </w:rPr>
              <w:t>SAAS SERVICE AGREEMENT:</w:t>
            </w:r>
          </w:p>
        </w:tc>
      </w:tr>
    </w:tbl>
    <w:p w14:paraId="77C6B07D" w14:textId="77777777" w:rsidR="00265835" w:rsidRDefault="00265835">
      <w:pPr>
        <w:spacing w:after="0" w:line="240" w:lineRule="auto"/>
      </w:pPr>
    </w:p>
    <w:p w14:paraId="1C6D9B48" w14:textId="77777777" w:rsidR="00265835" w:rsidRDefault="00000000">
      <w:pPr>
        <w:pStyle w:val="PDParagraphDefault"/>
        <w:jc w:val="both"/>
        <w:sectPr w:rsidR="00265835">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5166D7" w:rsidRPr="001A6008">
        <w:rPr>
          <w:b/>
          <w:bCs/>
        </w:rPr>
        <w:t>{{Date}}</w:t>
      </w:r>
      <w:bookmarkEnd w:id="8"/>
      <w:r w:rsidR="005166D7">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5835" w14:paraId="5E37D817" w14:textId="77777777">
        <w:trPr>
          <w:jc w:val="center"/>
        </w:trPr>
        <w:tc>
          <w:tcPr>
            <w:tcW w:w="5357" w:type="dxa"/>
          </w:tcPr>
          <w:p w14:paraId="33EADF84" w14:textId="77777777" w:rsidR="0026583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48D93EF" w14:textId="77777777" w:rsidR="00265835" w:rsidRDefault="00265835">
            <w:pPr>
              <w:spacing w:after="0" w:line="240" w:lineRule="auto"/>
            </w:pPr>
          </w:p>
          <w:p w14:paraId="56710E84" w14:textId="77777777" w:rsidR="00265835" w:rsidRDefault="00265835">
            <w:pPr>
              <w:pStyle w:val="PDParagraphDefault"/>
            </w:pPr>
          </w:p>
          <w:p w14:paraId="4A46BDDC" w14:textId="77777777" w:rsidR="00265835" w:rsidRDefault="00000000">
            <w:pPr>
              <w:pStyle w:val="PDParagraphDefault"/>
            </w:pPr>
            <w:proofErr w:type="gramStart"/>
            <w:r>
              <w:t>By :</w:t>
            </w:r>
            <w:proofErr w:type="gramEnd"/>
            <w:r>
              <w:t xml:space="preserve">     _________________________________</w:t>
            </w:r>
          </w:p>
          <w:p w14:paraId="16EE8DF2" w14:textId="77777777" w:rsidR="00265835" w:rsidRDefault="00265835">
            <w:pPr>
              <w:pStyle w:val="PDParagraphDefault"/>
            </w:pPr>
          </w:p>
          <w:p w14:paraId="58C83B67" w14:textId="77777777" w:rsidR="00265835" w:rsidRDefault="00000000">
            <w:pPr>
              <w:pStyle w:val="PDParagraphDefault"/>
            </w:pPr>
            <w:r>
              <w:t>Name: _________________________________</w:t>
            </w:r>
          </w:p>
          <w:p w14:paraId="149BCAFE" w14:textId="77777777" w:rsidR="00265835" w:rsidRDefault="00265835">
            <w:pPr>
              <w:pStyle w:val="PDParagraphDefault"/>
            </w:pPr>
          </w:p>
          <w:p w14:paraId="37C72D51" w14:textId="77777777" w:rsidR="00265835" w:rsidRDefault="00000000">
            <w:pPr>
              <w:pStyle w:val="PDParagraphDefault"/>
            </w:pPr>
            <w:proofErr w:type="gramStart"/>
            <w:r>
              <w:t>Title :</w:t>
            </w:r>
            <w:proofErr w:type="gramEnd"/>
            <w:r>
              <w:t xml:space="preserve">   _________________________________</w:t>
            </w:r>
          </w:p>
          <w:p w14:paraId="6F225B5B" w14:textId="77777777" w:rsidR="00265835" w:rsidRDefault="00265835">
            <w:pPr>
              <w:pStyle w:val="PDParagraphDefault"/>
            </w:pPr>
          </w:p>
          <w:p w14:paraId="1417B795" w14:textId="77777777" w:rsidR="00265835" w:rsidRDefault="00000000">
            <w:pPr>
              <w:pStyle w:val="PDParagraphDefault"/>
            </w:pPr>
            <w:proofErr w:type="gramStart"/>
            <w:r>
              <w:t>Date :</w:t>
            </w:r>
            <w:proofErr w:type="gramEnd"/>
            <w:r>
              <w:t xml:space="preserve">  _________________________________</w:t>
            </w:r>
          </w:p>
        </w:tc>
        <w:tc>
          <w:tcPr>
            <w:tcW w:w="5357" w:type="dxa"/>
          </w:tcPr>
          <w:p w14:paraId="6CEA9CFA" w14:textId="77777777" w:rsidR="00265835" w:rsidRDefault="00000000">
            <w:pPr>
              <w:pStyle w:val="PDParagraphDefault"/>
            </w:pPr>
            <w:r>
              <w:rPr>
                <w:b/>
                <w:bCs/>
                <w:u w:val="single"/>
              </w:rPr>
              <w:t xml:space="preserve">For </w:t>
            </w:r>
            <w:r w:rsidR="005166D7" w:rsidRPr="00A6577A">
              <w:rPr>
                <w:b/>
                <w:bCs/>
                <w:u w:val="single"/>
              </w:rPr>
              <w:t>{{</w:t>
            </w:r>
            <w:proofErr w:type="spellStart"/>
            <w:r w:rsidR="005166D7" w:rsidRPr="00A6577A">
              <w:rPr>
                <w:b/>
                <w:bCs/>
                <w:u w:val="single"/>
              </w:rPr>
              <w:t>Company</w:t>
            </w:r>
            <w:r w:rsidR="005166D7" w:rsidRPr="00A6577A">
              <w:rPr>
                <w:b/>
                <w:bCs/>
                <w:spacing w:val="-7"/>
                <w:u w:val="single"/>
              </w:rPr>
              <w:t>_</w:t>
            </w:r>
            <w:r w:rsidR="005166D7" w:rsidRPr="00A6577A">
              <w:rPr>
                <w:b/>
                <w:bCs/>
                <w:spacing w:val="-2"/>
                <w:u w:val="single"/>
              </w:rPr>
              <w:t>Name</w:t>
            </w:r>
            <w:proofErr w:type="spellEnd"/>
            <w:r w:rsidR="005166D7" w:rsidRPr="00A6577A">
              <w:rPr>
                <w:b/>
                <w:bCs/>
                <w:spacing w:val="-2"/>
                <w:u w:val="single"/>
              </w:rPr>
              <w:t>}}</w:t>
            </w:r>
          </w:p>
          <w:p w14:paraId="7F951874" w14:textId="77777777" w:rsidR="00265835" w:rsidRDefault="00265835">
            <w:pPr>
              <w:spacing w:after="0" w:line="240" w:lineRule="auto"/>
            </w:pPr>
          </w:p>
          <w:p w14:paraId="15D8213D" w14:textId="77777777" w:rsidR="00265835" w:rsidRDefault="00265835">
            <w:pPr>
              <w:pStyle w:val="PDParagraphDefault"/>
            </w:pPr>
          </w:p>
          <w:p w14:paraId="1F7FE7D2" w14:textId="77777777" w:rsidR="00265835" w:rsidRDefault="00000000">
            <w:pPr>
              <w:pStyle w:val="PDParagraphDefault"/>
            </w:pPr>
            <w:proofErr w:type="gramStart"/>
            <w:r>
              <w:t>By :</w:t>
            </w:r>
            <w:proofErr w:type="gramEnd"/>
            <w:r>
              <w:t xml:space="preserve">     _________________________________</w:t>
            </w:r>
          </w:p>
          <w:p w14:paraId="08ED21C8" w14:textId="77777777" w:rsidR="00265835" w:rsidRDefault="00265835">
            <w:pPr>
              <w:pStyle w:val="PDParagraphDefault"/>
            </w:pPr>
          </w:p>
          <w:p w14:paraId="0C35BBDE" w14:textId="77777777" w:rsidR="00265835" w:rsidRDefault="00000000">
            <w:pPr>
              <w:pStyle w:val="PDParagraphDefault"/>
            </w:pPr>
            <w:r>
              <w:t>Name: _________________________________</w:t>
            </w:r>
          </w:p>
          <w:p w14:paraId="0474EEB2" w14:textId="77777777" w:rsidR="00265835" w:rsidRDefault="00265835">
            <w:pPr>
              <w:pStyle w:val="PDParagraphDefault"/>
            </w:pPr>
          </w:p>
          <w:p w14:paraId="14F5DB3D" w14:textId="77777777" w:rsidR="00265835" w:rsidRDefault="00000000">
            <w:pPr>
              <w:pStyle w:val="PDParagraphDefault"/>
            </w:pPr>
            <w:proofErr w:type="gramStart"/>
            <w:r>
              <w:t>Title :</w:t>
            </w:r>
            <w:proofErr w:type="gramEnd"/>
            <w:r>
              <w:t xml:space="preserve">   _________________________________</w:t>
            </w:r>
          </w:p>
          <w:p w14:paraId="36E86BF5" w14:textId="77777777" w:rsidR="00265835" w:rsidRDefault="00265835">
            <w:pPr>
              <w:pStyle w:val="PDParagraphDefault"/>
            </w:pPr>
          </w:p>
          <w:p w14:paraId="0D8263B5" w14:textId="77777777" w:rsidR="00265835" w:rsidRDefault="00000000">
            <w:pPr>
              <w:pStyle w:val="PDParagraphDefault"/>
            </w:pPr>
            <w:proofErr w:type="gramStart"/>
            <w:r>
              <w:t>Date :</w:t>
            </w:r>
            <w:proofErr w:type="gramEnd"/>
            <w:r>
              <w:t xml:space="preserve">  _________________________________</w:t>
            </w:r>
          </w:p>
        </w:tc>
      </w:tr>
    </w:tbl>
    <w:tbl>
      <w:tblPr>
        <w:tblStyle w:val="CustomGrid628461280763438"/>
        <w:tblW w:w="0" w:type="auto"/>
        <w:jc w:val="center"/>
        <w:tblLook w:val="04A0" w:firstRow="1" w:lastRow="0" w:firstColumn="1" w:lastColumn="0" w:noHBand="0" w:noVBand="1"/>
      </w:tblPr>
      <w:tblGrid>
        <w:gridCol w:w="10714"/>
      </w:tblGrid>
      <w:tr w:rsidR="00265835" w14:paraId="39D769F9" w14:textId="77777777">
        <w:trPr>
          <w:jc w:val="center"/>
        </w:trPr>
        <w:tc>
          <w:tcPr>
            <w:tcW w:w="10714" w:type="dxa"/>
            <w:shd w:val="clear" w:color="auto" w:fill="93CDDC"/>
          </w:tcPr>
          <w:p w14:paraId="1F69D32F" w14:textId="77777777" w:rsidR="00265835" w:rsidRDefault="00000000">
            <w:pPr>
              <w:jc w:val="center"/>
            </w:pPr>
            <w:r>
              <w:rPr>
                <w:b/>
                <w:bCs/>
                <w:sz w:val="23"/>
                <w:szCs w:val="23"/>
              </w:rPr>
              <w:t>TERMS AND CONDITIONS</w:t>
            </w:r>
          </w:p>
        </w:tc>
      </w:tr>
    </w:tbl>
    <w:p w14:paraId="18093C44" w14:textId="77777777" w:rsidR="00265835" w:rsidRDefault="00265835">
      <w:pPr>
        <w:spacing w:after="0" w:line="240" w:lineRule="auto"/>
      </w:pPr>
    </w:p>
    <w:p w14:paraId="3559C922" w14:textId="77777777" w:rsidR="0026583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085DB51" w14:textId="77777777" w:rsidR="00265835" w:rsidRDefault="00265835">
      <w:pPr>
        <w:spacing w:after="0" w:line="240" w:lineRule="auto"/>
      </w:pPr>
    </w:p>
    <w:tbl>
      <w:tblPr>
        <w:tblStyle w:val="CustomGrid628461281077227"/>
        <w:tblW w:w="0" w:type="auto"/>
        <w:jc w:val="center"/>
        <w:tblLook w:val="04A0" w:firstRow="1" w:lastRow="0" w:firstColumn="1" w:lastColumn="0" w:noHBand="0" w:noVBand="1"/>
      </w:tblPr>
      <w:tblGrid>
        <w:gridCol w:w="10714"/>
      </w:tblGrid>
      <w:tr w:rsidR="00265835" w14:paraId="1ABFF006" w14:textId="77777777">
        <w:trPr>
          <w:jc w:val="center"/>
        </w:trPr>
        <w:tc>
          <w:tcPr>
            <w:tcW w:w="10714" w:type="dxa"/>
            <w:shd w:val="clear" w:color="auto" w:fill="93CDDC"/>
          </w:tcPr>
          <w:p w14:paraId="3A3B9495" w14:textId="77777777" w:rsidR="00265835" w:rsidRDefault="00000000">
            <w:pPr>
              <w:jc w:val="center"/>
            </w:pPr>
            <w:r>
              <w:rPr>
                <w:b/>
                <w:bCs/>
                <w:sz w:val="23"/>
                <w:szCs w:val="23"/>
              </w:rPr>
              <w:t>RESTRICTIONS AND RESPONSIBILITIES</w:t>
            </w:r>
          </w:p>
        </w:tc>
      </w:tr>
    </w:tbl>
    <w:p w14:paraId="5067CC21" w14:textId="77777777" w:rsidR="00265835" w:rsidRDefault="00265835">
      <w:pPr>
        <w:spacing w:after="0" w:line="240" w:lineRule="auto"/>
      </w:pPr>
    </w:p>
    <w:p w14:paraId="390EDF70" w14:textId="77777777" w:rsidR="00265835" w:rsidRDefault="00000000">
      <w:pPr>
        <w:pStyle w:val="PDParagraphDefault"/>
        <w:jc w:val="both"/>
        <w:sectPr w:rsidR="00265835">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8461281558950"/>
        <w:tblW w:w="0" w:type="auto"/>
        <w:jc w:val="center"/>
        <w:tblLook w:val="04A0" w:firstRow="1" w:lastRow="0" w:firstColumn="1" w:lastColumn="0" w:noHBand="0" w:noVBand="1"/>
      </w:tblPr>
      <w:tblGrid>
        <w:gridCol w:w="10714"/>
      </w:tblGrid>
      <w:tr w:rsidR="00265835" w14:paraId="000DC294" w14:textId="77777777">
        <w:trPr>
          <w:jc w:val="center"/>
        </w:trPr>
        <w:tc>
          <w:tcPr>
            <w:tcW w:w="10714" w:type="dxa"/>
            <w:shd w:val="clear" w:color="auto" w:fill="93CDDC"/>
          </w:tcPr>
          <w:p w14:paraId="0A9E902D" w14:textId="77777777" w:rsidR="00265835" w:rsidRDefault="00000000">
            <w:pPr>
              <w:jc w:val="center"/>
            </w:pPr>
            <w:r>
              <w:rPr>
                <w:b/>
                <w:bCs/>
                <w:sz w:val="24"/>
                <w:szCs w:val="24"/>
                <w:shd w:val="clear" w:color="auto" w:fill="B6DDE8"/>
              </w:rPr>
              <w:lastRenderedPageBreak/>
              <w:t>CONFIDENTIALITY, PROPRIETARY RIGHTS</w:t>
            </w:r>
          </w:p>
        </w:tc>
      </w:tr>
    </w:tbl>
    <w:p w14:paraId="2AEE4C08" w14:textId="77777777" w:rsidR="00265835" w:rsidRDefault="00265835">
      <w:pPr>
        <w:spacing w:after="0" w:line="240" w:lineRule="auto"/>
      </w:pPr>
    </w:p>
    <w:p w14:paraId="12E7A574" w14:textId="77777777" w:rsidR="0026583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BC30C62" w14:textId="77777777" w:rsidR="0026583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BF031C" w14:textId="77777777" w:rsidR="00265835" w:rsidRDefault="00000000">
      <w:pPr>
        <w:pStyle w:val="PDParagraphDefault"/>
        <w:jc w:val="both"/>
      </w:pPr>
      <w:r>
        <w:lastRenderedPageBreak/>
        <w:t xml:space="preserve"> </w:t>
      </w:r>
    </w:p>
    <w:p w14:paraId="0EE73E83" w14:textId="77777777" w:rsidR="00265835" w:rsidRDefault="00265835">
      <w:pPr>
        <w:spacing w:after="0" w:line="240" w:lineRule="auto"/>
      </w:pPr>
    </w:p>
    <w:tbl>
      <w:tblPr>
        <w:tblStyle w:val="CustomGrid628461282038012"/>
        <w:tblW w:w="0" w:type="auto"/>
        <w:jc w:val="center"/>
        <w:tblLook w:val="04A0" w:firstRow="1" w:lastRow="0" w:firstColumn="1" w:lastColumn="0" w:noHBand="0" w:noVBand="1"/>
      </w:tblPr>
      <w:tblGrid>
        <w:gridCol w:w="10714"/>
      </w:tblGrid>
      <w:tr w:rsidR="00265835" w14:paraId="73570F1A" w14:textId="77777777">
        <w:trPr>
          <w:jc w:val="center"/>
        </w:trPr>
        <w:tc>
          <w:tcPr>
            <w:tcW w:w="10714" w:type="dxa"/>
            <w:shd w:val="clear" w:color="auto" w:fill="93CDDC"/>
          </w:tcPr>
          <w:p w14:paraId="5855EC4C" w14:textId="77777777" w:rsidR="00265835" w:rsidRDefault="00000000" w:rsidP="005166D7">
            <w:pPr>
              <w:jc w:val="center"/>
            </w:pPr>
            <w:r>
              <w:rPr>
                <w:b/>
                <w:bCs/>
                <w:sz w:val="24"/>
                <w:szCs w:val="24"/>
                <w:shd w:val="clear" w:color="auto" w:fill="B6DDE8"/>
              </w:rPr>
              <w:t>PAYMENT OF FEES</w:t>
            </w:r>
          </w:p>
        </w:tc>
      </w:tr>
    </w:tbl>
    <w:p w14:paraId="6DEB3D12" w14:textId="77777777" w:rsidR="00265835" w:rsidRDefault="00265835">
      <w:pPr>
        <w:spacing w:after="0" w:line="240" w:lineRule="auto"/>
      </w:pPr>
    </w:p>
    <w:p w14:paraId="7492D9A4" w14:textId="77777777" w:rsidR="0026583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B45D64" w14:textId="77777777" w:rsidR="00265835" w:rsidRDefault="00000000">
      <w:pPr>
        <w:pStyle w:val="PDParagraphDefault"/>
        <w:jc w:val="both"/>
      </w:pPr>
      <w:r>
        <w:rPr>
          <w:sz w:val="24"/>
          <w:szCs w:val="24"/>
        </w:rPr>
        <w:t xml:space="preserve"> </w:t>
      </w:r>
    </w:p>
    <w:p w14:paraId="626FA60F" w14:textId="77777777" w:rsidR="0026583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0427A64" w14:textId="77777777" w:rsidR="00265835" w:rsidRDefault="00000000">
      <w:pPr>
        <w:pStyle w:val="PDParagraphDefault"/>
        <w:jc w:val="both"/>
        <w:sectPr w:rsidR="00265835">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628461282580187"/>
        <w:tblW w:w="0" w:type="auto"/>
        <w:jc w:val="center"/>
        <w:tblLook w:val="04A0" w:firstRow="1" w:lastRow="0" w:firstColumn="1" w:lastColumn="0" w:noHBand="0" w:noVBand="1"/>
      </w:tblPr>
      <w:tblGrid>
        <w:gridCol w:w="10714"/>
      </w:tblGrid>
      <w:tr w:rsidR="00265835" w14:paraId="5A92C22B" w14:textId="77777777">
        <w:trPr>
          <w:jc w:val="center"/>
        </w:trPr>
        <w:tc>
          <w:tcPr>
            <w:tcW w:w="10714" w:type="dxa"/>
            <w:shd w:val="clear" w:color="auto" w:fill="93CDDC"/>
          </w:tcPr>
          <w:p w14:paraId="415E5294" w14:textId="77777777" w:rsidR="00265835" w:rsidRDefault="00000000">
            <w:pPr>
              <w:jc w:val="center"/>
            </w:pPr>
            <w:r>
              <w:rPr>
                <w:b/>
                <w:bCs/>
                <w:sz w:val="24"/>
                <w:szCs w:val="24"/>
                <w:shd w:val="clear" w:color="auto" w:fill="B6DDE8"/>
              </w:rPr>
              <w:lastRenderedPageBreak/>
              <w:t>TERM AND TERMINATION</w:t>
            </w:r>
          </w:p>
        </w:tc>
      </w:tr>
    </w:tbl>
    <w:p w14:paraId="4B2FD39F" w14:textId="77777777" w:rsidR="00265835" w:rsidRDefault="00265835">
      <w:pPr>
        <w:spacing w:after="0" w:line="240" w:lineRule="auto"/>
      </w:pPr>
    </w:p>
    <w:p w14:paraId="04D6591A" w14:textId="77777777" w:rsidR="0026583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E24E1DC" w14:textId="77777777" w:rsidR="00265835" w:rsidRDefault="00000000">
      <w:pPr>
        <w:pStyle w:val="PDParagraphDefault"/>
        <w:jc w:val="both"/>
      </w:pPr>
      <w:r>
        <w:t xml:space="preserve"> </w:t>
      </w:r>
    </w:p>
    <w:p w14:paraId="57F97D3A" w14:textId="77777777" w:rsidR="0026583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945FEC7" w14:textId="77777777" w:rsidR="00265835" w:rsidRDefault="00265835">
      <w:pPr>
        <w:spacing w:after="0" w:line="240" w:lineRule="auto"/>
      </w:pPr>
    </w:p>
    <w:tbl>
      <w:tblPr>
        <w:tblStyle w:val="CustomGrid628461282880194"/>
        <w:tblW w:w="0" w:type="auto"/>
        <w:jc w:val="center"/>
        <w:tblLook w:val="04A0" w:firstRow="1" w:lastRow="0" w:firstColumn="1" w:lastColumn="0" w:noHBand="0" w:noVBand="1"/>
      </w:tblPr>
      <w:tblGrid>
        <w:gridCol w:w="10714"/>
      </w:tblGrid>
      <w:tr w:rsidR="00265835" w14:paraId="508D0DF6" w14:textId="77777777">
        <w:trPr>
          <w:jc w:val="center"/>
        </w:trPr>
        <w:tc>
          <w:tcPr>
            <w:tcW w:w="10714" w:type="dxa"/>
            <w:shd w:val="clear" w:color="auto" w:fill="93CDDC"/>
          </w:tcPr>
          <w:p w14:paraId="2D4BD091" w14:textId="77777777" w:rsidR="00265835" w:rsidRDefault="00000000" w:rsidP="005166D7">
            <w:pPr>
              <w:jc w:val="center"/>
            </w:pPr>
            <w:r>
              <w:rPr>
                <w:b/>
                <w:bCs/>
                <w:sz w:val="24"/>
                <w:szCs w:val="24"/>
                <w:shd w:val="clear" w:color="auto" w:fill="B6DDE8"/>
              </w:rPr>
              <w:t>WARRANTY AND DISCLAIMER</w:t>
            </w:r>
          </w:p>
        </w:tc>
      </w:tr>
    </w:tbl>
    <w:p w14:paraId="4E5D748D" w14:textId="77777777" w:rsidR="00265835" w:rsidRDefault="00265835">
      <w:pPr>
        <w:spacing w:after="0" w:line="240" w:lineRule="auto"/>
      </w:pPr>
    </w:p>
    <w:p w14:paraId="724D2B6C" w14:textId="77777777" w:rsidR="0026583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587C526" w14:textId="77777777" w:rsidR="00265835" w:rsidRDefault="00000000">
      <w:pPr>
        <w:pStyle w:val="PDParagraphDefault"/>
        <w:jc w:val="both"/>
      </w:pPr>
      <w:r>
        <w:rPr>
          <w:sz w:val="24"/>
          <w:szCs w:val="24"/>
        </w:rPr>
        <w:t xml:space="preserve"> </w:t>
      </w:r>
    </w:p>
    <w:p w14:paraId="14A30079" w14:textId="77777777" w:rsidR="00265835" w:rsidRDefault="00000000">
      <w:pPr>
        <w:pStyle w:val="PDParagraphDefault"/>
        <w:jc w:val="both"/>
        <w:sectPr w:rsidR="00265835">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8461283315566"/>
        <w:tblW w:w="0" w:type="auto"/>
        <w:jc w:val="center"/>
        <w:tblLook w:val="04A0" w:firstRow="1" w:lastRow="0" w:firstColumn="1" w:lastColumn="0" w:noHBand="0" w:noVBand="1"/>
      </w:tblPr>
      <w:tblGrid>
        <w:gridCol w:w="10714"/>
      </w:tblGrid>
      <w:tr w:rsidR="00265835" w14:paraId="16BB548A" w14:textId="77777777">
        <w:trPr>
          <w:jc w:val="center"/>
        </w:trPr>
        <w:tc>
          <w:tcPr>
            <w:tcW w:w="10714" w:type="dxa"/>
            <w:shd w:val="clear" w:color="auto" w:fill="93CDDC"/>
          </w:tcPr>
          <w:p w14:paraId="4C55E83D" w14:textId="77777777" w:rsidR="00265835" w:rsidRDefault="00000000">
            <w:pPr>
              <w:jc w:val="center"/>
            </w:pPr>
            <w:r>
              <w:rPr>
                <w:b/>
                <w:bCs/>
                <w:sz w:val="24"/>
                <w:szCs w:val="24"/>
                <w:shd w:val="clear" w:color="auto" w:fill="B6DDE8"/>
              </w:rPr>
              <w:lastRenderedPageBreak/>
              <w:t>INDEMNITY</w:t>
            </w:r>
          </w:p>
        </w:tc>
      </w:tr>
    </w:tbl>
    <w:p w14:paraId="2BA6E696" w14:textId="77777777" w:rsidR="00265835" w:rsidRDefault="00265835">
      <w:pPr>
        <w:spacing w:after="0" w:line="240" w:lineRule="auto"/>
      </w:pPr>
    </w:p>
    <w:p w14:paraId="3CE8C1AA" w14:textId="77777777" w:rsidR="0026583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5A60F0" w14:textId="77777777" w:rsidR="00265835" w:rsidRDefault="00000000">
      <w:pPr>
        <w:pStyle w:val="PDParagraphDefault"/>
        <w:jc w:val="both"/>
      </w:pPr>
      <w:r>
        <w:rPr>
          <w:sz w:val="24"/>
          <w:szCs w:val="24"/>
        </w:rPr>
        <w:t xml:space="preserve"> </w:t>
      </w:r>
    </w:p>
    <w:p w14:paraId="4E45AA48" w14:textId="77777777" w:rsidR="00265835" w:rsidRDefault="00000000">
      <w:pPr>
        <w:pStyle w:val="PDParagraphDefault"/>
        <w:jc w:val="both"/>
      </w:pPr>
      <w:r>
        <w:rPr>
          <w:sz w:val="24"/>
          <w:szCs w:val="24"/>
        </w:rPr>
        <w:t xml:space="preserve">1) Not supplied by Company, </w:t>
      </w:r>
    </w:p>
    <w:p w14:paraId="61A276DA" w14:textId="77777777" w:rsidR="00265835" w:rsidRDefault="00000000">
      <w:pPr>
        <w:pStyle w:val="PDParagraphDefault"/>
        <w:jc w:val="both"/>
      </w:pPr>
      <w:r>
        <w:rPr>
          <w:sz w:val="24"/>
          <w:szCs w:val="24"/>
        </w:rPr>
        <w:t xml:space="preserve"> </w:t>
      </w:r>
    </w:p>
    <w:p w14:paraId="30B67C36" w14:textId="77777777" w:rsidR="00265835" w:rsidRDefault="00000000">
      <w:pPr>
        <w:pStyle w:val="PDParagraphDefault"/>
        <w:jc w:val="both"/>
      </w:pPr>
      <w:r>
        <w:rPr>
          <w:sz w:val="24"/>
          <w:szCs w:val="24"/>
        </w:rPr>
        <w:t xml:space="preserve">2) Made in whole or in part in accordance with Customer specifications, </w:t>
      </w:r>
    </w:p>
    <w:p w14:paraId="63C7F67C" w14:textId="77777777" w:rsidR="00265835" w:rsidRDefault="00000000">
      <w:pPr>
        <w:pStyle w:val="PDParagraphDefault"/>
        <w:jc w:val="both"/>
      </w:pPr>
      <w:r>
        <w:rPr>
          <w:sz w:val="24"/>
          <w:szCs w:val="24"/>
        </w:rPr>
        <w:t xml:space="preserve"> </w:t>
      </w:r>
    </w:p>
    <w:p w14:paraId="0947EF35" w14:textId="77777777" w:rsidR="00265835" w:rsidRDefault="00000000">
      <w:pPr>
        <w:pStyle w:val="PDParagraphDefault"/>
        <w:jc w:val="both"/>
      </w:pPr>
      <w:r>
        <w:rPr>
          <w:sz w:val="24"/>
          <w:szCs w:val="24"/>
        </w:rPr>
        <w:t xml:space="preserve">3) That are modified after delivery by Company, </w:t>
      </w:r>
    </w:p>
    <w:p w14:paraId="27B076E8" w14:textId="77777777" w:rsidR="00265835" w:rsidRDefault="00000000">
      <w:pPr>
        <w:pStyle w:val="PDParagraphDefault"/>
        <w:jc w:val="both"/>
      </w:pPr>
      <w:r>
        <w:rPr>
          <w:sz w:val="24"/>
          <w:szCs w:val="24"/>
        </w:rPr>
        <w:t xml:space="preserve"> </w:t>
      </w:r>
    </w:p>
    <w:p w14:paraId="37CE7407" w14:textId="77777777" w:rsidR="00265835" w:rsidRDefault="00000000">
      <w:pPr>
        <w:pStyle w:val="PDParagraphDefault"/>
        <w:jc w:val="both"/>
      </w:pPr>
      <w:r>
        <w:rPr>
          <w:sz w:val="24"/>
          <w:szCs w:val="24"/>
        </w:rPr>
        <w:t xml:space="preserve">4) Combined with other products, processes or materials where the alleged infringement relates to such combination, </w:t>
      </w:r>
    </w:p>
    <w:p w14:paraId="064610E8" w14:textId="77777777" w:rsidR="00265835" w:rsidRDefault="00000000">
      <w:pPr>
        <w:pStyle w:val="PDParagraphDefault"/>
        <w:jc w:val="both"/>
      </w:pPr>
      <w:r>
        <w:rPr>
          <w:sz w:val="24"/>
          <w:szCs w:val="24"/>
        </w:rPr>
        <w:t xml:space="preserve"> </w:t>
      </w:r>
    </w:p>
    <w:p w14:paraId="49033806" w14:textId="77777777" w:rsidR="0026583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B890A4F" w14:textId="77777777" w:rsidR="00265835" w:rsidRDefault="00000000">
      <w:pPr>
        <w:pStyle w:val="PDParagraphDefault"/>
        <w:jc w:val="both"/>
      </w:pPr>
      <w:r>
        <w:rPr>
          <w:sz w:val="24"/>
          <w:szCs w:val="24"/>
        </w:rPr>
        <w:t xml:space="preserve"> </w:t>
      </w:r>
    </w:p>
    <w:p w14:paraId="735D4127" w14:textId="77777777" w:rsidR="0026583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9967CF" w14:textId="77777777" w:rsidR="00265835" w:rsidRDefault="00000000">
      <w:pPr>
        <w:pStyle w:val="PDParagraphDefault"/>
        <w:jc w:val="both"/>
      </w:pPr>
      <w:r>
        <w:rPr>
          <w:sz w:val="24"/>
          <w:szCs w:val="24"/>
        </w:rPr>
        <w:t xml:space="preserve"> </w:t>
      </w:r>
    </w:p>
    <w:p w14:paraId="273046BE" w14:textId="77777777" w:rsidR="00265835" w:rsidRDefault="00000000">
      <w:pPr>
        <w:pStyle w:val="PDParagraphDefault"/>
        <w:jc w:val="both"/>
      </w:pPr>
      <w:r>
        <w:rPr>
          <w:sz w:val="24"/>
          <w:szCs w:val="24"/>
        </w:rPr>
        <w:t xml:space="preserve">B. Obtain for Customer a license to continue using the Service, or </w:t>
      </w:r>
    </w:p>
    <w:p w14:paraId="0216B900" w14:textId="77777777" w:rsidR="00265835" w:rsidRDefault="00000000">
      <w:pPr>
        <w:pStyle w:val="PDParagraphDefault"/>
        <w:jc w:val="both"/>
      </w:pPr>
      <w:r>
        <w:rPr>
          <w:sz w:val="24"/>
          <w:szCs w:val="24"/>
        </w:rPr>
        <w:t xml:space="preserve"> </w:t>
      </w:r>
    </w:p>
    <w:p w14:paraId="3CC3DD89" w14:textId="77777777" w:rsidR="0026583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116B4E0" w14:textId="77777777" w:rsidR="00265835" w:rsidRDefault="00265835">
      <w:pPr>
        <w:spacing w:after="0" w:line="240" w:lineRule="auto"/>
      </w:pPr>
    </w:p>
    <w:tbl>
      <w:tblPr>
        <w:tblStyle w:val="CustomGrid628461283649225"/>
        <w:tblW w:w="0" w:type="auto"/>
        <w:jc w:val="center"/>
        <w:tblLook w:val="04A0" w:firstRow="1" w:lastRow="0" w:firstColumn="1" w:lastColumn="0" w:noHBand="0" w:noVBand="1"/>
      </w:tblPr>
      <w:tblGrid>
        <w:gridCol w:w="10714"/>
      </w:tblGrid>
      <w:tr w:rsidR="00265835" w14:paraId="0A1AD0AE" w14:textId="77777777">
        <w:trPr>
          <w:jc w:val="center"/>
        </w:trPr>
        <w:tc>
          <w:tcPr>
            <w:tcW w:w="10714" w:type="dxa"/>
            <w:shd w:val="clear" w:color="auto" w:fill="93CDDC"/>
          </w:tcPr>
          <w:p w14:paraId="1F25D9A2" w14:textId="77777777" w:rsidR="00265835" w:rsidRDefault="00000000" w:rsidP="005166D7">
            <w:pPr>
              <w:jc w:val="center"/>
            </w:pPr>
            <w:r>
              <w:rPr>
                <w:b/>
                <w:bCs/>
                <w:sz w:val="24"/>
                <w:szCs w:val="24"/>
                <w:shd w:val="clear" w:color="auto" w:fill="B6DDE8"/>
              </w:rPr>
              <w:t>LIMITATION OF LIABILITY</w:t>
            </w:r>
          </w:p>
        </w:tc>
      </w:tr>
    </w:tbl>
    <w:p w14:paraId="41C458DC" w14:textId="77777777" w:rsidR="00265835" w:rsidRDefault="00265835">
      <w:pPr>
        <w:spacing w:after="0" w:line="240" w:lineRule="auto"/>
      </w:pPr>
    </w:p>
    <w:p w14:paraId="2491CBDC" w14:textId="77777777" w:rsidR="0026583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8468BE5" w14:textId="77777777" w:rsidR="00265835" w:rsidRDefault="00000000">
      <w:pPr>
        <w:pStyle w:val="PDParagraphDefault"/>
        <w:jc w:val="both"/>
      </w:pPr>
      <w:r>
        <w:rPr>
          <w:sz w:val="24"/>
          <w:szCs w:val="24"/>
        </w:rPr>
        <w:t xml:space="preserve"> </w:t>
      </w:r>
    </w:p>
    <w:p w14:paraId="157182EC" w14:textId="77777777" w:rsidR="00265835" w:rsidRDefault="00000000">
      <w:pPr>
        <w:pStyle w:val="PDParagraphDefault"/>
        <w:jc w:val="both"/>
      </w:pPr>
      <w:r>
        <w:rPr>
          <w:sz w:val="24"/>
          <w:szCs w:val="24"/>
        </w:rPr>
        <w:t xml:space="preserve">THERETO UNDER ANY CONTRACT, NEGLIGENCE, STRICT LIABILITY OR OTHER THEORY: </w:t>
      </w:r>
    </w:p>
    <w:p w14:paraId="3EB84A16" w14:textId="77777777" w:rsidR="00265835" w:rsidRDefault="00000000">
      <w:pPr>
        <w:pStyle w:val="PDParagraphDefault"/>
        <w:jc w:val="both"/>
      </w:pPr>
      <w:r>
        <w:rPr>
          <w:sz w:val="24"/>
          <w:szCs w:val="24"/>
        </w:rPr>
        <w:t xml:space="preserve"> </w:t>
      </w:r>
    </w:p>
    <w:p w14:paraId="3EFF0A3B" w14:textId="77777777" w:rsidR="0026583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3843E9" w14:textId="77777777" w:rsidR="00265835" w:rsidRDefault="00000000">
      <w:pPr>
        <w:pStyle w:val="PDParagraphDefault"/>
        <w:jc w:val="both"/>
      </w:pPr>
      <w:r>
        <w:rPr>
          <w:sz w:val="24"/>
          <w:szCs w:val="24"/>
        </w:rPr>
        <w:t xml:space="preserve"> </w:t>
      </w:r>
    </w:p>
    <w:p w14:paraId="5E92309D" w14:textId="77777777" w:rsidR="0026583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5FD140" w14:textId="77777777" w:rsidR="00265835" w:rsidRDefault="00000000">
      <w:pPr>
        <w:pStyle w:val="PDParagraphDefault"/>
        <w:jc w:val="both"/>
      </w:pPr>
      <w:r>
        <w:rPr>
          <w:sz w:val="24"/>
          <w:szCs w:val="24"/>
        </w:rPr>
        <w:t xml:space="preserve"> </w:t>
      </w:r>
    </w:p>
    <w:p w14:paraId="5BEB5266" w14:textId="77777777" w:rsidR="00265835"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6DC4FE33" w14:textId="77777777" w:rsidR="00265835" w:rsidRDefault="00000000">
      <w:pPr>
        <w:pStyle w:val="PDParagraphDefault"/>
        <w:jc w:val="both"/>
      </w:pPr>
      <w:r>
        <w:rPr>
          <w:sz w:val="24"/>
          <w:szCs w:val="24"/>
        </w:rPr>
        <w:t xml:space="preserve"> </w:t>
      </w:r>
    </w:p>
    <w:p w14:paraId="3958E0FD" w14:textId="77777777" w:rsidR="00265835" w:rsidRDefault="00000000">
      <w:pPr>
        <w:pStyle w:val="PDParagraphDefault"/>
        <w:sectPr w:rsidR="00265835">
          <w:headerReference w:type="default" r:id="rId20"/>
          <w:footerReference w:type="default" r:id="rId21"/>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628461284199610"/>
        <w:tblW w:w="0" w:type="auto"/>
        <w:jc w:val="center"/>
        <w:tblLook w:val="04A0" w:firstRow="1" w:lastRow="0" w:firstColumn="1" w:lastColumn="0" w:noHBand="0" w:noVBand="1"/>
      </w:tblPr>
      <w:tblGrid>
        <w:gridCol w:w="10714"/>
      </w:tblGrid>
      <w:tr w:rsidR="00265835" w14:paraId="4AB702C8" w14:textId="77777777">
        <w:trPr>
          <w:jc w:val="center"/>
        </w:trPr>
        <w:tc>
          <w:tcPr>
            <w:tcW w:w="10714" w:type="dxa"/>
            <w:shd w:val="clear" w:color="auto" w:fill="93CDDC"/>
          </w:tcPr>
          <w:p w14:paraId="21BC2A7F" w14:textId="77777777" w:rsidR="00265835" w:rsidRDefault="00000000">
            <w:pPr>
              <w:jc w:val="center"/>
            </w:pPr>
            <w:r>
              <w:rPr>
                <w:b/>
                <w:bCs/>
                <w:sz w:val="24"/>
                <w:szCs w:val="24"/>
                <w:shd w:val="clear" w:color="auto" w:fill="B6DDE8"/>
              </w:rPr>
              <w:lastRenderedPageBreak/>
              <w:t>MISCELLANEOUS</w:t>
            </w:r>
          </w:p>
        </w:tc>
      </w:tr>
    </w:tbl>
    <w:p w14:paraId="69F298C8" w14:textId="77777777" w:rsidR="00265835" w:rsidRDefault="00265835">
      <w:pPr>
        <w:spacing w:after="0" w:line="240" w:lineRule="auto"/>
      </w:pPr>
    </w:p>
    <w:p w14:paraId="1ADC209A" w14:textId="77777777" w:rsidR="00265835" w:rsidRDefault="00000000">
      <w:pPr>
        <w:pStyle w:val="PDParagraphDefault"/>
        <w:jc w:val="both"/>
        <w:sectPr w:rsidR="00265835">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8461284697393"/>
        <w:tblW w:w="0" w:type="auto"/>
        <w:jc w:val="center"/>
        <w:tblLook w:val="04A0" w:firstRow="1" w:lastRow="0" w:firstColumn="1" w:lastColumn="0" w:noHBand="0" w:noVBand="1"/>
      </w:tblPr>
      <w:tblGrid>
        <w:gridCol w:w="10714"/>
      </w:tblGrid>
      <w:tr w:rsidR="00265835" w14:paraId="433D9356" w14:textId="77777777">
        <w:trPr>
          <w:jc w:val="center"/>
        </w:trPr>
        <w:tc>
          <w:tcPr>
            <w:tcW w:w="10714" w:type="dxa"/>
            <w:shd w:val="clear" w:color="auto" w:fill="93CDDC"/>
          </w:tcPr>
          <w:p w14:paraId="09DB75A9" w14:textId="77777777" w:rsidR="00265835" w:rsidRDefault="00000000">
            <w:pPr>
              <w:jc w:val="center"/>
            </w:pPr>
            <w:r>
              <w:rPr>
                <w:b/>
                <w:bCs/>
                <w:sz w:val="24"/>
                <w:szCs w:val="24"/>
                <w:shd w:val="clear" w:color="auto" w:fill="B6DDE8"/>
              </w:rPr>
              <w:lastRenderedPageBreak/>
              <w:t>Exhibit 1- INCLUDED IN MIGRATION</w:t>
            </w:r>
          </w:p>
        </w:tc>
      </w:tr>
    </w:tbl>
    <w:p w14:paraId="2C4A13E6" w14:textId="77777777" w:rsidR="00265835" w:rsidRDefault="0026583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65835" w14:paraId="21F009FB" w14:textId="77777777" w:rsidTr="0026583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EA273D" w14:textId="77777777" w:rsidR="00265835" w:rsidRDefault="00000000">
            <w:pPr>
              <w:jc w:val="center"/>
            </w:pPr>
            <w:r>
              <w:t>INCLUDED IN GMAIL TO OUTLOOK MIGRATION FEATURES</w:t>
            </w:r>
          </w:p>
        </w:tc>
      </w:tr>
      <w:tr w:rsidR="00265835" w14:paraId="157C54A8" w14:textId="77777777" w:rsidTr="00265835">
        <w:trPr>
          <w:jc w:val="center"/>
        </w:trPr>
        <w:tc>
          <w:tcPr>
            <w:tcW w:w="3112" w:type="dxa"/>
          </w:tcPr>
          <w:p w14:paraId="10BBAC37" w14:textId="77777777" w:rsidR="00265835" w:rsidRDefault="00000000">
            <w:pPr>
              <w:spacing w:line="264" w:lineRule="auto"/>
            </w:pPr>
            <w:r>
              <w:rPr>
                <w:b/>
                <w:bCs/>
                <w:sz w:val="21"/>
                <w:szCs w:val="21"/>
              </w:rPr>
              <w:t>Inbox</w:t>
            </w:r>
          </w:p>
        </w:tc>
        <w:tc>
          <w:tcPr>
            <w:tcW w:w="7602" w:type="dxa"/>
          </w:tcPr>
          <w:p w14:paraId="0ACA7F25" w14:textId="77777777" w:rsidR="00265835" w:rsidRPr="00E741B1" w:rsidRDefault="00C94564" w:rsidP="006236C6">
            <w:r w:rsidRPr="00E741B1">
              <w:t>All emails in the Gmail Inbox will be migrated to the Outlook Inbox.</w:t>
            </w:r>
          </w:p>
        </w:tc>
      </w:tr>
      <w:tr w:rsidR="00265835" w14:paraId="5F08494C" w14:textId="77777777" w:rsidTr="00265835">
        <w:trPr>
          <w:jc w:val="center"/>
        </w:trPr>
        <w:tc>
          <w:tcPr>
            <w:tcW w:w="3112" w:type="dxa"/>
          </w:tcPr>
          <w:p w14:paraId="5DC87CEF" w14:textId="77777777" w:rsidR="00265835" w:rsidRDefault="00000000">
            <w:r>
              <w:rPr>
                <w:b/>
                <w:bCs/>
              </w:rPr>
              <w:t>Sent Items</w:t>
            </w:r>
          </w:p>
        </w:tc>
        <w:tc>
          <w:tcPr>
            <w:tcW w:w="7602" w:type="dxa"/>
          </w:tcPr>
          <w:p w14:paraId="6F6DB6BC" w14:textId="77777777" w:rsidR="00265835" w:rsidRPr="00E741B1" w:rsidRDefault="00C94564" w:rsidP="006236C6">
            <w:r w:rsidRPr="00E741B1">
              <w:t>Emails sent by the user in Gmail will be migrated to the Sent Items folder in Outlook.</w:t>
            </w:r>
          </w:p>
        </w:tc>
      </w:tr>
      <w:tr w:rsidR="00265835" w14:paraId="4C8C16BF" w14:textId="77777777" w:rsidTr="00265835">
        <w:trPr>
          <w:jc w:val="center"/>
        </w:trPr>
        <w:tc>
          <w:tcPr>
            <w:tcW w:w="3112" w:type="dxa"/>
          </w:tcPr>
          <w:p w14:paraId="5BF0E451" w14:textId="77777777" w:rsidR="00265835" w:rsidRDefault="00000000">
            <w:pPr>
              <w:spacing w:line="264" w:lineRule="auto"/>
            </w:pPr>
            <w:r>
              <w:rPr>
                <w:b/>
                <w:bCs/>
                <w:sz w:val="21"/>
                <w:szCs w:val="21"/>
              </w:rPr>
              <w:t xml:space="preserve">Draft </w:t>
            </w:r>
          </w:p>
        </w:tc>
        <w:tc>
          <w:tcPr>
            <w:tcW w:w="7602" w:type="dxa"/>
          </w:tcPr>
          <w:p w14:paraId="4373CCFE" w14:textId="77777777" w:rsidR="00265835" w:rsidRPr="00E741B1" w:rsidRDefault="00C94564" w:rsidP="006236C6">
            <w:r w:rsidRPr="00E741B1">
              <w:t>Draft emails saved in Gmail will be migrated as drafts in Outlook.</w:t>
            </w:r>
          </w:p>
        </w:tc>
      </w:tr>
      <w:tr w:rsidR="00080868" w14:paraId="3EB5BB4B" w14:textId="77777777" w:rsidTr="00265835">
        <w:trPr>
          <w:jc w:val="center"/>
        </w:trPr>
        <w:tc>
          <w:tcPr>
            <w:tcW w:w="3112" w:type="dxa"/>
          </w:tcPr>
          <w:p w14:paraId="35517B7F" w14:textId="77777777" w:rsidR="00080868" w:rsidRPr="00E741B1" w:rsidRDefault="00080868" w:rsidP="00080868">
            <w:pPr>
              <w:rPr>
                <w:b/>
                <w:bCs/>
              </w:rPr>
            </w:pPr>
            <w:r w:rsidRPr="00E741B1">
              <w:rPr>
                <w:b/>
                <w:bCs/>
              </w:rPr>
              <w:t>Trash</w:t>
            </w:r>
          </w:p>
          <w:p w14:paraId="11FB9660" w14:textId="77777777" w:rsidR="00080868" w:rsidRPr="00E741B1" w:rsidRDefault="00080868">
            <w:pPr>
              <w:spacing w:line="264" w:lineRule="auto"/>
              <w:rPr>
                <w:b/>
                <w:bCs/>
              </w:rPr>
            </w:pPr>
          </w:p>
        </w:tc>
        <w:tc>
          <w:tcPr>
            <w:tcW w:w="7602" w:type="dxa"/>
          </w:tcPr>
          <w:p w14:paraId="7BC48F2D" w14:textId="77777777" w:rsidR="00080868" w:rsidRPr="00E741B1" w:rsidRDefault="00080868" w:rsidP="006236C6">
            <w:r w:rsidRPr="00E741B1">
              <w:t>Emails present in the Gmail Trash will be migrated to the Deleted Items folder in Outlook.</w:t>
            </w:r>
          </w:p>
        </w:tc>
      </w:tr>
      <w:tr w:rsidR="00080868" w14:paraId="7E33AC0E" w14:textId="77777777" w:rsidTr="00265835">
        <w:trPr>
          <w:jc w:val="center"/>
        </w:trPr>
        <w:tc>
          <w:tcPr>
            <w:tcW w:w="3112" w:type="dxa"/>
          </w:tcPr>
          <w:p w14:paraId="5CDEEF28" w14:textId="77777777" w:rsidR="00080868" w:rsidRPr="00E741B1" w:rsidRDefault="00080868" w:rsidP="00080868">
            <w:pPr>
              <w:rPr>
                <w:b/>
                <w:bCs/>
              </w:rPr>
            </w:pPr>
            <w:r w:rsidRPr="00E741B1">
              <w:rPr>
                <w:b/>
                <w:bCs/>
              </w:rPr>
              <w:t>Archive Email</w:t>
            </w:r>
          </w:p>
          <w:p w14:paraId="6F89B33C" w14:textId="77777777" w:rsidR="00080868" w:rsidRPr="00E741B1" w:rsidRDefault="00080868" w:rsidP="00080868">
            <w:pPr>
              <w:rPr>
                <w:b/>
                <w:bCs/>
              </w:rPr>
            </w:pPr>
          </w:p>
        </w:tc>
        <w:tc>
          <w:tcPr>
            <w:tcW w:w="7602" w:type="dxa"/>
          </w:tcPr>
          <w:p w14:paraId="10ADFF9C" w14:textId="77777777" w:rsidR="00080868" w:rsidRPr="00E741B1" w:rsidRDefault="00080868" w:rsidP="006236C6">
            <w:r w:rsidRPr="00E741B1">
              <w:t>Archived Gmail emails will be migrated and preserved in the Archive folder in Outlook.</w:t>
            </w:r>
          </w:p>
        </w:tc>
      </w:tr>
      <w:tr w:rsidR="00080868" w14:paraId="068D6FE5" w14:textId="77777777" w:rsidTr="00265835">
        <w:trPr>
          <w:jc w:val="center"/>
        </w:trPr>
        <w:tc>
          <w:tcPr>
            <w:tcW w:w="3112" w:type="dxa"/>
          </w:tcPr>
          <w:p w14:paraId="1F5C919E" w14:textId="77777777" w:rsidR="00080868" w:rsidRPr="00E741B1" w:rsidRDefault="00080868" w:rsidP="00080868">
            <w:pPr>
              <w:rPr>
                <w:b/>
                <w:bCs/>
              </w:rPr>
            </w:pPr>
            <w:r w:rsidRPr="00E741B1">
              <w:rPr>
                <w:b/>
                <w:bCs/>
              </w:rPr>
              <w:t>Labels</w:t>
            </w:r>
          </w:p>
          <w:p w14:paraId="3D4B300B" w14:textId="77777777" w:rsidR="00080868" w:rsidRPr="00E741B1" w:rsidRDefault="00080868" w:rsidP="00080868">
            <w:pPr>
              <w:rPr>
                <w:b/>
                <w:bCs/>
              </w:rPr>
            </w:pPr>
          </w:p>
        </w:tc>
        <w:tc>
          <w:tcPr>
            <w:tcW w:w="7602" w:type="dxa"/>
          </w:tcPr>
          <w:p w14:paraId="087EE114" w14:textId="77777777" w:rsidR="00080868" w:rsidRPr="00E741B1" w:rsidRDefault="00080868" w:rsidP="006236C6">
            <w:r w:rsidRPr="00E741B1">
              <w:t>Gmail labels will be converted into Outlook folders during migration.</w:t>
            </w:r>
          </w:p>
        </w:tc>
      </w:tr>
      <w:tr w:rsidR="00080868" w14:paraId="15C6896D" w14:textId="77777777" w:rsidTr="00265835">
        <w:trPr>
          <w:jc w:val="center"/>
        </w:trPr>
        <w:tc>
          <w:tcPr>
            <w:tcW w:w="3112" w:type="dxa"/>
          </w:tcPr>
          <w:p w14:paraId="7B0A5D6F" w14:textId="77777777" w:rsidR="00080868" w:rsidRPr="00E741B1" w:rsidRDefault="00080868" w:rsidP="00080868">
            <w:pPr>
              <w:rPr>
                <w:b/>
                <w:bCs/>
              </w:rPr>
            </w:pPr>
            <w:proofErr w:type="spellStart"/>
            <w:r w:rsidRPr="00E741B1">
              <w:rPr>
                <w:b/>
                <w:bCs/>
              </w:rPr>
              <w:t>Deligated</w:t>
            </w:r>
            <w:proofErr w:type="spellEnd"/>
            <w:r w:rsidRPr="00E741B1">
              <w:rPr>
                <w:b/>
                <w:bCs/>
              </w:rPr>
              <w:t xml:space="preserve"> </w:t>
            </w:r>
            <w:proofErr w:type="gramStart"/>
            <w:r w:rsidRPr="00E741B1">
              <w:rPr>
                <w:b/>
                <w:bCs/>
              </w:rPr>
              <w:t>mail boxes</w:t>
            </w:r>
            <w:proofErr w:type="gramEnd"/>
            <w:r w:rsidRPr="00E741B1">
              <w:rPr>
                <w:b/>
                <w:bCs/>
              </w:rPr>
              <w:t xml:space="preserve"> </w:t>
            </w:r>
          </w:p>
          <w:p w14:paraId="57AF62D5" w14:textId="77777777" w:rsidR="00080868" w:rsidRPr="00E741B1" w:rsidRDefault="00080868" w:rsidP="00080868">
            <w:pPr>
              <w:rPr>
                <w:b/>
                <w:bCs/>
              </w:rPr>
            </w:pPr>
          </w:p>
        </w:tc>
        <w:tc>
          <w:tcPr>
            <w:tcW w:w="7602" w:type="dxa"/>
          </w:tcPr>
          <w:p w14:paraId="7E6F7ACA" w14:textId="77777777" w:rsidR="00080868" w:rsidRPr="00E741B1" w:rsidRDefault="00080868" w:rsidP="006236C6">
            <w:r w:rsidRPr="00E741B1">
              <w:t>Emails from delegated Gmail mailboxes will be migrated to Outlook mailbox, but delegation permissions will not be migrated.</w:t>
            </w:r>
          </w:p>
        </w:tc>
      </w:tr>
      <w:tr w:rsidR="00080868" w14:paraId="3E12C991" w14:textId="77777777" w:rsidTr="00265835">
        <w:trPr>
          <w:jc w:val="center"/>
        </w:trPr>
        <w:tc>
          <w:tcPr>
            <w:tcW w:w="3112" w:type="dxa"/>
          </w:tcPr>
          <w:p w14:paraId="7C92DFC1" w14:textId="77777777" w:rsidR="00080868" w:rsidRPr="00E741B1" w:rsidRDefault="00080868" w:rsidP="00080868">
            <w:pPr>
              <w:rPr>
                <w:b/>
                <w:bCs/>
              </w:rPr>
            </w:pPr>
            <w:r w:rsidRPr="00E741B1">
              <w:rPr>
                <w:b/>
                <w:bCs/>
              </w:rPr>
              <w:t xml:space="preserve">Shared </w:t>
            </w:r>
            <w:r w:rsidR="00501AD6">
              <w:rPr>
                <w:b/>
                <w:bCs/>
              </w:rPr>
              <w:t>C</w:t>
            </w:r>
            <w:r w:rsidRPr="00E741B1">
              <w:rPr>
                <w:b/>
                <w:bCs/>
              </w:rPr>
              <w:t>alanders</w:t>
            </w:r>
          </w:p>
          <w:p w14:paraId="299EE20E" w14:textId="77777777" w:rsidR="00080868" w:rsidRPr="00E741B1" w:rsidRDefault="00080868" w:rsidP="00080868">
            <w:pPr>
              <w:rPr>
                <w:b/>
                <w:bCs/>
              </w:rPr>
            </w:pPr>
          </w:p>
        </w:tc>
        <w:tc>
          <w:tcPr>
            <w:tcW w:w="7602" w:type="dxa"/>
          </w:tcPr>
          <w:p w14:paraId="4F52FF23" w14:textId="77777777" w:rsidR="00080868" w:rsidRPr="00E741B1" w:rsidRDefault="00080868" w:rsidP="006236C6">
            <w:r w:rsidRPr="00E741B1">
              <w:t>Shared calendar events will be migrated based on the event organizer. If a user creates an event in another user’s shared calendar, that event will migrate when the creator’s mailbox is migrated.</w:t>
            </w:r>
          </w:p>
        </w:tc>
      </w:tr>
      <w:tr w:rsidR="00E741B1" w14:paraId="3752E1A1" w14:textId="77777777" w:rsidTr="00265835">
        <w:trPr>
          <w:jc w:val="center"/>
        </w:trPr>
        <w:tc>
          <w:tcPr>
            <w:tcW w:w="3112" w:type="dxa"/>
          </w:tcPr>
          <w:p w14:paraId="71CB9012" w14:textId="77777777" w:rsidR="00E741B1" w:rsidRPr="00E741B1" w:rsidRDefault="00E741B1" w:rsidP="00E741B1">
            <w:pPr>
              <w:rPr>
                <w:b/>
                <w:bCs/>
              </w:rPr>
            </w:pPr>
            <w:r w:rsidRPr="00E741B1">
              <w:rPr>
                <w:b/>
                <w:bCs/>
              </w:rPr>
              <w:t xml:space="preserve">Calanders </w:t>
            </w:r>
          </w:p>
          <w:p w14:paraId="2962FEEC" w14:textId="77777777" w:rsidR="00E741B1" w:rsidRPr="00E741B1" w:rsidRDefault="00E741B1" w:rsidP="00080868">
            <w:pPr>
              <w:rPr>
                <w:b/>
                <w:bCs/>
              </w:rPr>
            </w:pPr>
          </w:p>
        </w:tc>
        <w:tc>
          <w:tcPr>
            <w:tcW w:w="7602" w:type="dxa"/>
          </w:tcPr>
          <w:p w14:paraId="55DA6B4A" w14:textId="77777777" w:rsidR="00E741B1" w:rsidRPr="00E741B1" w:rsidRDefault="00E741B1" w:rsidP="006236C6">
            <w:pPr>
              <w:tabs>
                <w:tab w:val="left" w:pos="960"/>
              </w:tabs>
            </w:pPr>
            <w:r w:rsidRPr="00E741B1">
              <w:t>Personal Gmail calendar events will be migrated to Outlook Calendar, and attendees will be retained.</w:t>
            </w:r>
          </w:p>
        </w:tc>
      </w:tr>
      <w:tr w:rsidR="006236C6" w14:paraId="784C7089" w14:textId="77777777" w:rsidTr="00265835">
        <w:trPr>
          <w:jc w:val="center"/>
        </w:trPr>
        <w:tc>
          <w:tcPr>
            <w:tcW w:w="3112" w:type="dxa"/>
          </w:tcPr>
          <w:p w14:paraId="01A6BEF9" w14:textId="77777777" w:rsidR="006236C6" w:rsidRPr="006236C6" w:rsidRDefault="006236C6" w:rsidP="006236C6">
            <w:pPr>
              <w:rPr>
                <w:b/>
                <w:bCs/>
              </w:rPr>
            </w:pPr>
            <w:r w:rsidRPr="006236C6">
              <w:rPr>
                <w:b/>
                <w:bCs/>
              </w:rPr>
              <w:t>Contacts</w:t>
            </w:r>
          </w:p>
          <w:p w14:paraId="74F915FE" w14:textId="77777777" w:rsidR="006236C6" w:rsidRPr="00E741B1" w:rsidRDefault="006236C6" w:rsidP="00E741B1">
            <w:pPr>
              <w:rPr>
                <w:b/>
                <w:bCs/>
              </w:rPr>
            </w:pPr>
          </w:p>
        </w:tc>
        <w:tc>
          <w:tcPr>
            <w:tcW w:w="7602" w:type="dxa"/>
          </w:tcPr>
          <w:p w14:paraId="12CDB2AE" w14:textId="77777777" w:rsidR="006236C6" w:rsidRPr="00E741B1" w:rsidRDefault="006236C6" w:rsidP="00FF2440">
            <w:r w:rsidRPr="006236C6">
              <w:t>All Gmail contacts will be migrated to Outlook</w:t>
            </w:r>
            <w:r w:rsidR="00FF2440">
              <w:t>.</w:t>
            </w:r>
          </w:p>
        </w:tc>
      </w:tr>
      <w:tr w:rsidR="006236C6" w14:paraId="78D16FA5" w14:textId="77777777" w:rsidTr="00265835">
        <w:trPr>
          <w:jc w:val="center"/>
        </w:trPr>
        <w:tc>
          <w:tcPr>
            <w:tcW w:w="3112" w:type="dxa"/>
          </w:tcPr>
          <w:p w14:paraId="278621DF" w14:textId="77777777" w:rsidR="006236C6" w:rsidRPr="006236C6" w:rsidRDefault="006236C6" w:rsidP="006236C6">
            <w:pPr>
              <w:rPr>
                <w:b/>
                <w:bCs/>
              </w:rPr>
            </w:pPr>
            <w:r w:rsidRPr="006236C6">
              <w:rPr>
                <w:b/>
                <w:bCs/>
              </w:rPr>
              <w:t xml:space="preserve">Attachments </w:t>
            </w:r>
            <w:proofErr w:type="gramStart"/>
            <w:r w:rsidRPr="006236C6">
              <w:rPr>
                <w:b/>
                <w:bCs/>
              </w:rPr>
              <w:t>in</w:t>
            </w:r>
            <w:proofErr w:type="gramEnd"/>
            <w:r w:rsidRPr="006236C6">
              <w:rPr>
                <w:b/>
                <w:bCs/>
              </w:rPr>
              <w:t xml:space="preserve"> emails </w:t>
            </w:r>
          </w:p>
          <w:p w14:paraId="5FCE2347" w14:textId="77777777" w:rsidR="006236C6" w:rsidRPr="006236C6" w:rsidRDefault="006236C6" w:rsidP="006236C6">
            <w:pPr>
              <w:rPr>
                <w:b/>
                <w:bCs/>
              </w:rPr>
            </w:pPr>
          </w:p>
        </w:tc>
        <w:tc>
          <w:tcPr>
            <w:tcW w:w="7602" w:type="dxa"/>
          </w:tcPr>
          <w:p w14:paraId="022C4EA3" w14:textId="77777777" w:rsidR="006236C6" w:rsidRPr="006236C6" w:rsidRDefault="006236C6" w:rsidP="00FF2440">
            <w:r w:rsidRPr="006236C6">
              <w:t>Attachments added to Gmail emails will be migrated along with the emails into Outlook.</w:t>
            </w:r>
          </w:p>
        </w:tc>
      </w:tr>
      <w:tr w:rsidR="006236C6" w14:paraId="0E5FBDD8" w14:textId="77777777" w:rsidTr="00265835">
        <w:trPr>
          <w:jc w:val="center"/>
        </w:trPr>
        <w:tc>
          <w:tcPr>
            <w:tcW w:w="3112" w:type="dxa"/>
          </w:tcPr>
          <w:p w14:paraId="15B50222" w14:textId="77777777" w:rsidR="006236C6" w:rsidRPr="006236C6" w:rsidRDefault="006236C6" w:rsidP="006236C6">
            <w:pPr>
              <w:rPr>
                <w:b/>
                <w:bCs/>
              </w:rPr>
            </w:pPr>
            <w:r w:rsidRPr="006236C6">
              <w:rPr>
                <w:b/>
                <w:bCs/>
              </w:rPr>
              <w:t xml:space="preserve">Attachments in </w:t>
            </w:r>
            <w:proofErr w:type="spellStart"/>
            <w:r w:rsidRPr="006236C6">
              <w:rPr>
                <w:b/>
                <w:bCs/>
              </w:rPr>
              <w:t>calanders</w:t>
            </w:r>
            <w:proofErr w:type="spellEnd"/>
          </w:p>
          <w:p w14:paraId="5C1FA033" w14:textId="77777777" w:rsidR="006236C6" w:rsidRPr="006236C6" w:rsidRDefault="006236C6" w:rsidP="006236C6">
            <w:pPr>
              <w:rPr>
                <w:b/>
                <w:bCs/>
              </w:rPr>
            </w:pPr>
          </w:p>
        </w:tc>
        <w:tc>
          <w:tcPr>
            <w:tcW w:w="7602" w:type="dxa"/>
          </w:tcPr>
          <w:p w14:paraId="4451BA2A" w14:textId="77777777" w:rsidR="006236C6" w:rsidRPr="006236C6" w:rsidRDefault="006236C6" w:rsidP="00FF2440">
            <w:r w:rsidRPr="006236C6">
              <w:t>Attachments inside Gmail calendar events will be migrated to the corresponding Outlook calendar events</w:t>
            </w:r>
          </w:p>
        </w:tc>
      </w:tr>
      <w:tr w:rsidR="00080868" w14:paraId="7B4F9050" w14:textId="77777777" w:rsidTr="00265835">
        <w:trPr>
          <w:jc w:val="center"/>
        </w:trPr>
        <w:tc>
          <w:tcPr>
            <w:tcW w:w="3112" w:type="dxa"/>
          </w:tcPr>
          <w:p w14:paraId="0A02C01E" w14:textId="77777777" w:rsidR="00080868" w:rsidRPr="00501AD6" w:rsidRDefault="00080868" w:rsidP="00080868">
            <w:pPr>
              <w:rPr>
                <w:b/>
                <w:bCs/>
              </w:rPr>
            </w:pPr>
            <w:r w:rsidRPr="00501AD6">
              <w:rPr>
                <w:b/>
                <w:bCs/>
              </w:rPr>
              <w:t xml:space="preserve">Groups </w:t>
            </w:r>
          </w:p>
          <w:p w14:paraId="2690FEAA" w14:textId="77777777" w:rsidR="00080868" w:rsidRPr="00501AD6" w:rsidRDefault="00080868" w:rsidP="00080868">
            <w:pPr>
              <w:rPr>
                <w:b/>
                <w:bCs/>
              </w:rPr>
            </w:pPr>
          </w:p>
        </w:tc>
        <w:tc>
          <w:tcPr>
            <w:tcW w:w="7602" w:type="dxa"/>
          </w:tcPr>
          <w:p w14:paraId="23868957" w14:textId="77777777" w:rsidR="00080868" w:rsidRPr="00501AD6" w:rsidRDefault="00080868" w:rsidP="00FF2440">
            <w:r w:rsidRPr="00501AD6">
              <w:t>Groups will be migrated to outlook</w:t>
            </w:r>
          </w:p>
        </w:tc>
      </w:tr>
      <w:tr w:rsidR="00080868" w14:paraId="64AA76AC" w14:textId="77777777" w:rsidTr="00265835">
        <w:trPr>
          <w:jc w:val="center"/>
        </w:trPr>
        <w:tc>
          <w:tcPr>
            <w:tcW w:w="3112" w:type="dxa"/>
          </w:tcPr>
          <w:p w14:paraId="366058BB" w14:textId="77777777" w:rsidR="00080868" w:rsidRPr="00501AD6" w:rsidRDefault="00080868" w:rsidP="00080868">
            <w:pPr>
              <w:rPr>
                <w:b/>
                <w:bCs/>
              </w:rPr>
            </w:pPr>
            <w:r w:rsidRPr="00501AD6">
              <w:rPr>
                <w:b/>
                <w:bCs/>
              </w:rPr>
              <w:lastRenderedPageBreak/>
              <w:t>Spam</w:t>
            </w:r>
          </w:p>
          <w:p w14:paraId="2938C797" w14:textId="77777777" w:rsidR="00080868" w:rsidRPr="00501AD6" w:rsidRDefault="00080868" w:rsidP="00080868">
            <w:pPr>
              <w:rPr>
                <w:b/>
                <w:bCs/>
              </w:rPr>
            </w:pPr>
          </w:p>
        </w:tc>
        <w:tc>
          <w:tcPr>
            <w:tcW w:w="7602" w:type="dxa"/>
          </w:tcPr>
          <w:p w14:paraId="024DB48A" w14:textId="77777777" w:rsidR="00080868" w:rsidRPr="00501AD6" w:rsidRDefault="00080868" w:rsidP="00080868">
            <w:r w:rsidRPr="00501AD6">
              <w:t>Emails in spam will be migrated into Junk folder in Outlook</w:t>
            </w:r>
          </w:p>
          <w:p w14:paraId="7A13CCF3" w14:textId="77777777" w:rsidR="00080868" w:rsidRPr="00501AD6" w:rsidRDefault="00080868" w:rsidP="00080868"/>
        </w:tc>
      </w:tr>
    </w:tbl>
    <w:p w14:paraId="7A9780B8" w14:textId="77777777" w:rsidR="00265835" w:rsidRDefault="00265835">
      <w:pPr>
        <w:spacing w:after="0" w:line="240" w:lineRule="auto"/>
      </w:pPr>
    </w:p>
    <w:p w14:paraId="213203B0" w14:textId="77777777" w:rsidR="00265835" w:rsidRDefault="00265835">
      <w:pPr>
        <w:pStyle w:val="PDParagraphDefault"/>
      </w:pPr>
    </w:p>
    <w:p w14:paraId="16C43FB2" w14:textId="77777777" w:rsidR="00265835" w:rsidRDefault="00265835">
      <w:pPr>
        <w:spacing w:after="0" w:line="240" w:lineRule="auto"/>
      </w:pPr>
    </w:p>
    <w:p w14:paraId="01CC5175" w14:textId="77777777" w:rsidR="00265835" w:rsidRDefault="00265835">
      <w:pPr>
        <w:pStyle w:val="PDParagraphDefault"/>
        <w:sectPr w:rsidR="00265835">
          <w:headerReference w:type="default" r:id="rId24"/>
          <w:footerReference w:type="default" r:id="rId25"/>
          <w:pgSz w:w="12240" w:h="15840" w:code="1"/>
          <w:pgMar w:top="979" w:right="763" w:bottom="979" w:left="763" w:header="240" w:footer="240" w:gutter="0"/>
          <w:cols w:space="720"/>
        </w:sectPr>
      </w:pPr>
    </w:p>
    <w:tbl>
      <w:tblPr>
        <w:tblStyle w:val="CustomGrid628461285306409"/>
        <w:tblW w:w="0" w:type="auto"/>
        <w:jc w:val="center"/>
        <w:tblLook w:val="04A0" w:firstRow="1" w:lastRow="0" w:firstColumn="1" w:lastColumn="0" w:noHBand="0" w:noVBand="1"/>
      </w:tblPr>
      <w:tblGrid>
        <w:gridCol w:w="10714"/>
      </w:tblGrid>
      <w:tr w:rsidR="00265835" w14:paraId="1F2BD943" w14:textId="77777777">
        <w:trPr>
          <w:jc w:val="center"/>
        </w:trPr>
        <w:tc>
          <w:tcPr>
            <w:tcW w:w="10714" w:type="dxa"/>
            <w:shd w:val="clear" w:color="auto" w:fill="93CDDC"/>
          </w:tcPr>
          <w:p w14:paraId="165D950D" w14:textId="77777777" w:rsidR="00265835" w:rsidRDefault="00000000">
            <w:pPr>
              <w:jc w:val="center"/>
            </w:pPr>
            <w:r>
              <w:rPr>
                <w:b/>
                <w:bCs/>
                <w:sz w:val="24"/>
                <w:szCs w:val="24"/>
                <w:shd w:val="clear" w:color="auto" w:fill="B6DDE8"/>
              </w:rPr>
              <w:lastRenderedPageBreak/>
              <w:t>Exhibit 2- NOT INCLUDED IN MIGRATION</w:t>
            </w:r>
          </w:p>
        </w:tc>
      </w:tr>
    </w:tbl>
    <w:p w14:paraId="703A9908" w14:textId="77777777" w:rsidR="00265835" w:rsidRDefault="00265835">
      <w:pPr>
        <w:spacing w:after="0" w:line="240" w:lineRule="auto"/>
      </w:pPr>
    </w:p>
    <w:p w14:paraId="130DC2DE" w14:textId="77777777" w:rsidR="00265835" w:rsidRDefault="00265835">
      <w:pPr>
        <w:pStyle w:val="PDParagraphDefault"/>
      </w:pPr>
    </w:p>
    <w:p w14:paraId="11F974F9" w14:textId="77777777" w:rsidR="00265835" w:rsidRDefault="00265835">
      <w:pPr>
        <w:spacing w:after="0" w:line="240" w:lineRule="auto"/>
      </w:pPr>
    </w:p>
    <w:tbl>
      <w:tblPr>
        <w:tblStyle w:val="TableGridWithHeader"/>
        <w:tblpPr w:leftFromText="180" w:rightFromText="180" w:vertAnchor="text" w:tblpXSpec="center" w:tblpY="1"/>
        <w:tblOverlap w:val="never"/>
        <w:tblW w:w="0" w:type="auto"/>
        <w:tblLook w:val="04A0" w:firstRow="1" w:lastRow="0" w:firstColumn="1" w:lastColumn="0" w:noHBand="0" w:noVBand="1"/>
      </w:tblPr>
      <w:tblGrid>
        <w:gridCol w:w="3109"/>
        <w:gridCol w:w="7589"/>
      </w:tblGrid>
      <w:tr w:rsidR="00265835" w14:paraId="40447FD8" w14:textId="77777777" w:rsidTr="00080868">
        <w:trPr>
          <w:cnfStyle w:val="100000000000" w:firstRow="1" w:lastRow="0" w:firstColumn="0" w:lastColumn="0" w:oddVBand="0" w:evenVBand="0" w:oddHBand="0" w:evenHBand="0" w:firstRowFirstColumn="0" w:firstRowLastColumn="0" w:lastRowFirstColumn="0" w:lastRowLastColumn="0"/>
        </w:trPr>
        <w:tc>
          <w:tcPr>
            <w:tcW w:w="10714" w:type="dxa"/>
            <w:gridSpan w:val="2"/>
          </w:tcPr>
          <w:p w14:paraId="2A094262" w14:textId="77777777" w:rsidR="00265835" w:rsidRDefault="00000000" w:rsidP="00080868">
            <w:pPr>
              <w:jc w:val="center"/>
            </w:pPr>
            <w:bookmarkStart w:id="9" w:name="_Hlk219141457"/>
            <w:r>
              <w:t>NOT INCLUDED IN OUTLOOK TO GMAIL MIGRATION FEATURES</w:t>
            </w:r>
          </w:p>
        </w:tc>
      </w:tr>
      <w:tr w:rsidR="00080868" w14:paraId="21F2151C" w14:textId="77777777" w:rsidTr="00080868">
        <w:tc>
          <w:tcPr>
            <w:tcW w:w="3112" w:type="dxa"/>
          </w:tcPr>
          <w:p w14:paraId="1EE95DEF" w14:textId="77777777" w:rsidR="00080868" w:rsidRPr="00501AD6" w:rsidRDefault="00501AD6" w:rsidP="00080868">
            <w:pPr>
              <w:rPr>
                <w:b/>
                <w:bCs/>
              </w:rPr>
            </w:pPr>
            <w:r w:rsidRPr="00501AD6">
              <w:rPr>
                <w:b/>
                <w:bCs/>
              </w:rPr>
              <w:t>Calanders</w:t>
            </w:r>
            <w:r w:rsidR="00080868" w:rsidRPr="00501AD6">
              <w:rPr>
                <w:b/>
                <w:bCs/>
              </w:rPr>
              <w:t xml:space="preserve"> </w:t>
            </w:r>
          </w:p>
          <w:p w14:paraId="79C552D7" w14:textId="77777777" w:rsidR="00080868" w:rsidRPr="00501AD6" w:rsidRDefault="00080868" w:rsidP="00080868">
            <w:pPr>
              <w:rPr>
                <w:b/>
                <w:bCs/>
              </w:rPr>
            </w:pPr>
          </w:p>
        </w:tc>
        <w:tc>
          <w:tcPr>
            <w:tcW w:w="7602" w:type="dxa"/>
          </w:tcPr>
          <w:p w14:paraId="22080B14" w14:textId="77777777" w:rsidR="00080868" w:rsidRPr="00501AD6" w:rsidRDefault="00080868" w:rsidP="00080868">
            <w:r w:rsidRPr="00501AD6">
              <w:t xml:space="preserve">Attachments in older calendar events are not migrated and </w:t>
            </w:r>
            <w:proofErr w:type="gramStart"/>
            <w:r w:rsidRPr="00501AD6">
              <w:t>Older</w:t>
            </w:r>
            <w:proofErr w:type="gramEnd"/>
            <w:r w:rsidRPr="00501AD6">
              <w:t xml:space="preserve"> calendar events will be migrated, and the organizer will see the event in the destination calendar. Attendees will be retained, but they will not see the event in their calendars.</w:t>
            </w:r>
          </w:p>
          <w:p w14:paraId="299DB33E" w14:textId="77777777" w:rsidR="00080868" w:rsidRPr="00501AD6" w:rsidRDefault="00080868" w:rsidP="00080868"/>
        </w:tc>
      </w:tr>
      <w:tr w:rsidR="00080868" w14:paraId="39F8DDF8" w14:textId="77777777" w:rsidTr="00080868">
        <w:tc>
          <w:tcPr>
            <w:tcW w:w="3112" w:type="dxa"/>
          </w:tcPr>
          <w:p w14:paraId="5F20A6DD" w14:textId="77777777" w:rsidR="00080868" w:rsidRPr="00501AD6" w:rsidRDefault="00080868" w:rsidP="00080868">
            <w:pPr>
              <w:rPr>
                <w:b/>
                <w:bCs/>
              </w:rPr>
            </w:pPr>
            <w:r w:rsidRPr="00501AD6">
              <w:rPr>
                <w:b/>
                <w:bCs/>
              </w:rPr>
              <w:t>Filters</w:t>
            </w:r>
          </w:p>
          <w:p w14:paraId="02AE685F" w14:textId="77777777" w:rsidR="00080868" w:rsidRPr="00501AD6" w:rsidRDefault="00080868" w:rsidP="00080868">
            <w:pPr>
              <w:rPr>
                <w:b/>
                <w:bCs/>
              </w:rPr>
            </w:pPr>
          </w:p>
        </w:tc>
        <w:tc>
          <w:tcPr>
            <w:tcW w:w="7602" w:type="dxa"/>
          </w:tcPr>
          <w:p w14:paraId="77E6B031" w14:textId="77777777" w:rsidR="00080868" w:rsidRPr="00501AD6" w:rsidRDefault="00080868" w:rsidP="00080868">
            <w:r w:rsidRPr="00501AD6">
              <w:t xml:space="preserve">Filters created in </w:t>
            </w:r>
            <w:proofErr w:type="spellStart"/>
            <w:r w:rsidRPr="00501AD6">
              <w:t>gmail</w:t>
            </w:r>
            <w:proofErr w:type="spellEnd"/>
            <w:r w:rsidRPr="00501AD6">
              <w:t xml:space="preserve"> are not migrated to outlook</w:t>
            </w:r>
          </w:p>
          <w:p w14:paraId="68024408" w14:textId="77777777" w:rsidR="00080868" w:rsidRPr="00501AD6" w:rsidRDefault="00080868" w:rsidP="00080868"/>
        </w:tc>
      </w:tr>
      <w:tr w:rsidR="00080868" w14:paraId="02CE9758" w14:textId="77777777" w:rsidTr="00080868">
        <w:tc>
          <w:tcPr>
            <w:tcW w:w="3112" w:type="dxa"/>
          </w:tcPr>
          <w:p w14:paraId="1B683EA0" w14:textId="77777777" w:rsidR="00080868" w:rsidRPr="00501AD6" w:rsidRDefault="00080868" w:rsidP="00080868">
            <w:pPr>
              <w:rPr>
                <w:b/>
                <w:bCs/>
              </w:rPr>
            </w:pPr>
            <w:r w:rsidRPr="00501AD6">
              <w:rPr>
                <w:b/>
                <w:bCs/>
              </w:rPr>
              <w:t>Email forwarding</w:t>
            </w:r>
          </w:p>
          <w:p w14:paraId="09373733" w14:textId="77777777" w:rsidR="00080868" w:rsidRPr="00501AD6" w:rsidRDefault="00080868" w:rsidP="00080868">
            <w:pPr>
              <w:rPr>
                <w:b/>
                <w:bCs/>
              </w:rPr>
            </w:pPr>
          </w:p>
        </w:tc>
        <w:tc>
          <w:tcPr>
            <w:tcW w:w="7602" w:type="dxa"/>
          </w:tcPr>
          <w:p w14:paraId="264D6669" w14:textId="77777777" w:rsidR="00080868" w:rsidRPr="00501AD6" w:rsidRDefault="00080868" w:rsidP="00080868">
            <w:r w:rsidRPr="00501AD6">
              <w:t>Configured forwarding settings from Outlook are not migrated.</w:t>
            </w:r>
          </w:p>
          <w:p w14:paraId="025E9D8B" w14:textId="77777777" w:rsidR="00080868" w:rsidRPr="00501AD6" w:rsidRDefault="00080868" w:rsidP="00080868"/>
        </w:tc>
      </w:tr>
      <w:tr w:rsidR="00080868" w14:paraId="6CE373F4" w14:textId="77777777" w:rsidTr="00080868">
        <w:tc>
          <w:tcPr>
            <w:tcW w:w="3112" w:type="dxa"/>
          </w:tcPr>
          <w:p w14:paraId="4A90C723" w14:textId="77777777" w:rsidR="00080868" w:rsidRPr="00501AD6" w:rsidRDefault="00080868" w:rsidP="00080868">
            <w:pPr>
              <w:rPr>
                <w:b/>
                <w:bCs/>
              </w:rPr>
            </w:pPr>
            <w:r w:rsidRPr="00501AD6">
              <w:rPr>
                <w:b/>
                <w:bCs/>
              </w:rPr>
              <w:t xml:space="preserve">Deactivated user </w:t>
            </w:r>
            <w:proofErr w:type="gramStart"/>
            <w:r w:rsidRPr="00501AD6">
              <w:rPr>
                <w:b/>
                <w:bCs/>
              </w:rPr>
              <w:t>mail boxes</w:t>
            </w:r>
            <w:proofErr w:type="gramEnd"/>
          </w:p>
          <w:p w14:paraId="2F347515" w14:textId="77777777" w:rsidR="00080868" w:rsidRPr="00501AD6" w:rsidRDefault="00080868" w:rsidP="00080868">
            <w:pPr>
              <w:rPr>
                <w:b/>
                <w:bCs/>
              </w:rPr>
            </w:pPr>
          </w:p>
        </w:tc>
        <w:tc>
          <w:tcPr>
            <w:tcW w:w="7602" w:type="dxa"/>
          </w:tcPr>
          <w:p w14:paraId="0A7C83FE" w14:textId="77777777" w:rsidR="00080868" w:rsidRPr="00501AD6" w:rsidRDefault="00080868" w:rsidP="00080868">
            <w:r w:rsidRPr="00501AD6">
              <w:t xml:space="preserve">Mailboxes of deactivated Outlook users </w:t>
            </w:r>
            <w:proofErr w:type="gramStart"/>
            <w:r w:rsidRPr="00501AD6">
              <w:t>are</w:t>
            </w:r>
            <w:proofErr w:type="gramEnd"/>
            <w:r w:rsidRPr="00501AD6">
              <w:t xml:space="preserve"> not migrated.</w:t>
            </w:r>
          </w:p>
          <w:p w14:paraId="65E0672F" w14:textId="77777777" w:rsidR="00080868" w:rsidRPr="00501AD6" w:rsidRDefault="00080868" w:rsidP="00080868"/>
        </w:tc>
      </w:tr>
      <w:tr w:rsidR="00080868" w14:paraId="4F3F38BA" w14:textId="77777777" w:rsidTr="00080868">
        <w:tc>
          <w:tcPr>
            <w:tcW w:w="3112" w:type="dxa"/>
          </w:tcPr>
          <w:p w14:paraId="6CE43779" w14:textId="77777777" w:rsidR="00080868" w:rsidRPr="00501AD6" w:rsidRDefault="00080868" w:rsidP="00080868">
            <w:pPr>
              <w:rPr>
                <w:b/>
                <w:bCs/>
              </w:rPr>
            </w:pPr>
            <w:r w:rsidRPr="00501AD6">
              <w:rPr>
                <w:b/>
                <w:bCs/>
              </w:rPr>
              <w:t xml:space="preserve">Unlicensed user </w:t>
            </w:r>
            <w:proofErr w:type="gramStart"/>
            <w:r w:rsidRPr="00501AD6">
              <w:rPr>
                <w:b/>
                <w:bCs/>
              </w:rPr>
              <w:t>mail boxes</w:t>
            </w:r>
            <w:proofErr w:type="gramEnd"/>
            <w:r w:rsidRPr="00501AD6">
              <w:rPr>
                <w:b/>
                <w:bCs/>
              </w:rPr>
              <w:t xml:space="preserve"> </w:t>
            </w:r>
          </w:p>
          <w:p w14:paraId="0A310317" w14:textId="77777777" w:rsidR="00080868" w:rsidRPr="00501AD6" w:rsidRDefault="00080868" w:rsidP="00080868">
            <w:pPr>
              <w:rPr>
                <w:b/>
                <w:bCs/>
              </w:rPr>
            </w:pPr>
          </w:p>
        </w:tc>
        <w:tc>
          <w:tcPr>
            <w:tcW w:w="7602" w:type="dxa"/>
          </w:tcPr>
          <w:p w14:paraId="15502CA6" w14:textId="77777777" w:rsidR="00080868" w:rsidRPr="00501AD6" w:rsidRDefault="00080868" w:rsidP="00080868">
            <w:r w:rsidRPr="00501AD6">
              <w:t>Mailboxes belonging to users without valid Outlook licenses cannot be migrated.</w:t>
            </w:r>
          </w:p>
          <w:p w14:paraId="3FCDA4FC" w14:textId="77777777" w:rsidR="00080868" w:rsidRPr="00501AD6" w:rsidRDefault="00080868" w:rsidP="00080868"/>
        </w:tc>
      </w:tr>
      <w:tr w:rsidR="00080868" w14:paraId="0E90FE7E" w14:textId="77777777" w:rsidTr="00080868">
        <w:tc>
          <w:tcPr>
            <w:tcW w:w="3112" w:type="dxa"/>
          </w:tcPr>
          <w:p w14:paraId="477027F6" w14:textId="77777777" w:rsidR="00080868" w:rsidRPr="00501AD6" w:rsidRDefault="00080868" w:rsidP="00080868">
            <w:pPr>
              <w:rPr>
                <w:b/>
                <w:bCs/>
              </w:rPr>
            </w:pPr>
            <w:r w:rsidRPr="00501AD6">
              <w:rPr>
                <w:b/>
                <w:bCs/>
              </w:rPr>
              <w:t>Rooms</w:t>
            </w:r>
          </w:p>
          <w:p w14:paraId="34B9F3E4" w14:textId="77777777" w:rsidR="00080868" w:rsidRPr="00501AD6" w:rsidRDefault="00080868" w:rsidP="00080868">
            <w:pPr>
              <w:rPr>
                <w:b/>
                <w:bCs/>
              </w:rPr>
            </w:pPr>
          </w:p>
        </w:tc>
        <w:tc>
          <w:tcPr>
            <w:tcW w:w="7602" w:type="dxa"/>
          </w:tcPr>
          <w:p w14:paraId="5CCE3E67" w14:textId="77777777" w:rsidR="00080868" w:rsidRPr="00501AD6" w:rsidRDefault="00080868" w:rsidP="00080868">
            <w:r w:rsidRPr="00501AD6">
              <w:t>Room calendars/ resource calendars are not migrated</w:t>
            </w:r>
          </w:p>
          <w:p w14:paraId="6F3CE7AE" w14:textId="77777777" w:rsidR="00080868" w:rsidRPr="00501AD6" w:rsidRDefault="00080868" w:rsidP="00080868"/>
        </w:tc>
      </w:tr>
      <w:tr w:rsidR="00E741B1" w14:paraId="4F6C6BD3" w14:textId="77777777" w:rsidTr="00080868">
        <w:tc>
          <w:tcPr>
            <w:tcW w:w="3112" w:type="dxa"/>
          </w:tcPr>
          <w:p w14:paraId="6B7FDA0C" w14:textId="77777777" w:rsidR="00E741B1" w:rsidRPr="00501AD6" w:rsidRDefault="00E741B1" w:rsidP="00E741B1">
            <w:pPr>
              <w:rPr>
                <w:b/>
                <w:bCs/>
              </w:rPr>
            </w:pPr>
            <w:r w:rsidRPr="00501AD6">
              <w:rPr>
                <w:b/>
                <w:bCs/>
              </w:rPr>
              <w:t xml:space="preserve">Signatures </w:t>
            </w:r>
          </w:p>
          <w:p w14:paraId="22DCF9FE" w14:textId="77777777" w:rsidR="00E741B1" w:rsidRPr="00501AD6" w:rsidRDefault="00E741B1" w:rsidP="00080868">
            <w:pPr>
              <w:rPr>
                <w:b/>
                <w:bCs/>
              </w:rPr>
            </w:pPr>
          </w:p>
        </w:tc>
        <w:tc>
          <w:tcPr>
            <w:tcW w:w="7602" w:type="dxa"/>
          </w:tcPr>
          <w:p w14:paraId="126F5407" w14:textId="77777777" w:rsidR="00E741B1" w:rsidRPr="00501AD6" w:rsidRDefault="00E741B1" w:rsidP="00E741B1">
            <w:r w:rsidRPr="00501AD6">
              <w:t>Complete Gmail signatures will not be migrated, but partial text from the signature may migrate without formatting or structure.</w:t>
            </w:r>
          </w:p>
          <w:p w14:paraId="53F74059" w14:textId="77777777" w:rsidR="00E741B1" w:rsidRPr="00501AD6" w:rsidRDefault="00E741B1" w:rsidP="00080868"/>
        </w:tc>
      </w:tr>
      <w:tr w:rsidR="00E741B1" w14:paraId="09DCF52B" w14:textId="77777777" w:rsidTr="00080868">
        <w:tc>
          <w:tcPr>
            <w:tcW w:w="3112" w:type="dxa"/>
          </w:tcPr>
          <w:p w14:paraId="0D716129" w14:textId="77777777" w:rsidR="00E741B1" w:rsidRPr="00501AD6" w:rsidRDefault="00E741B1" w:rsidP="00E741B1">
            <w:pPr>
              <w:rPr>
                <w:b/>
                <w:bCs/>
              </w:rPr>
            </w:pPr>
            <w:r w:rsidRPr="00501AD6">
              <w:rPr>
                <w:b/>
                <w:bCs/>
              </w:rPr>
              <w:t>Contacts</w:t>
            </w:r>
          </w:p>
          <w:p w14:paraId="51A91DC3" w14:textId="77777777" w:rsidR="00E741B1" w:rsidRPr="00501AD6" w:rsidRDefault="00E741B1" w:rsidP="00080868">
            <w:pPr>
              <w:rPr>
                <w:b/>
                <w:bCs/>
              </w:rPr>
            </w:pPr>
          </w:p>
        </w:tc>
        <w:tc>
          <w:tcPr>
            <w:tcW w:w="7602" w:type="dxa"/>
          </w:tcPr>
          <w:p w14:paraId="5FE7A0B3" w14:textId="77777777" w:rsidR="00E741B1" w:rsidRPr="00501AD6" w:rsidRDefault="00E741B1" w:rsidP="00E741B1">
            <w:r w:rsidRPr="00501AD6">
              <w:t xml:space="preserve">During a Gmail </w:t>
            </w:r>
            <w:proofErr w:type="spellStart"/>
            <w:r w:rsidRPr="00501AD6">
              <w:t>toOutlook</w:t>
            </w:r>
            <w:proofErr w:type="spellEnd"/>
            <w:r w:rsidRPr="00501AD6">
              <w:t xml:space="preserve"> migration, contacts under “Other contacts” are not migrated to Outlook Contacts and contacts display picture is not migrated and the user contacts that are displayed in directory is not migrated </w:t>
            </w:r>
          </w:p>
          <w:p w14:paraId="540CCB38" w14:textId="77777777" w:rsidR="00E741B1" w:rsidRPr="00501AD6" w:rsidRDefault="00E741B1" w:rsidP="00080868"/>
        </w:tc>
      </w:tr>
    </w:tbl>
    <w:bookmarkEnd w:id="9"/>
    <w:p w14:paraId="7CB63395" w14:textId="77777777" w:rsidR="00265835" w:rsidRDefault="00080868">
      <w:pPr>
        <w:spacing w:after="0" w:line="240" w:lineRule="auto"/>
      </w:pPr>
      <w:r>
        <w:br w:type="textWrapping" w:clear="all"/>
      </w:r>
    </w:p>
    <w:p w14:paraId="74E5C779" w14:textId="77777777" w:rsidR="00265835" w:rsidRDefault="00265835">
      <w:pPr>
        <w:pStyle w:val="PDParagraphDefault"/>
      </w:pPr>
    </w:p>
    <w:sectPr w:rsidR="00265835">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0757" w14:textId="77777777" w:rsidR="00877D5E" w:rsidRDefault="00877D5E">
      <w:pPr>
        <w:spacing w:after="0" w:line="240" w:lineRule="auto"/>
      </w:pPr>
      <w:r>
        <w:separator/>
      </w:r>
    </w:p>
  </w:endnote>
  <w:endnote w:type="continuationSeparator" w:id="0">
    <w:p w14:paraId="16B43965" w14:textId="77777777" w:rsidR="00877D5E" w:rsidRDefault="00877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EB7"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42395D"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9F782E" w14:textId="77777777" w:rsidR="00265835" w:rsidRDefault="00265835">
    <w:pPr>
      <w:pStyle w:val="PDFooter"/>
      <w:jc w:val="center"/>
    </w:pPr>
  </w:p>
  <w:p w14:paraId="4CD25CEB" w14:textId="77777777" w:rsidR="00265835" w:rsidRDefault="0026583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352C" w14:textId="77777777" w:rsidR="001F39E7" w:rsidRDefault="001F39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5A27"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3E63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6CF3F4" w14:textId="77777777" w:rsidR="00265835" w:rsidRDefault="00265835">
    <w:pPr>
      <w:pStyle w:val="PDFooter"/>
      <w:jc w:val="center"/>
    </w:pPr>
  </w:p>
  <w:p w14:paraId="18D795C2" w14:textId="77777777" w:rsidR="00265835" w:rsidRDefault="0026583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E7BA"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B0834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99AFA" w14:textId="77777777" w:rsidR="00265835" w:rsidRDefault="00265835">
    <w:pPr>
      <w:pStyle w:val="PDFooter"/>
      <w:jc w:val="center"/>
    </w:pPr>
  </w:p>
  <w:p w14:paraId="66AB54A4" w14:textId="77777777" w:rsidR="00265835" w:rsidRDefault="0026583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EB4C"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A37EC7"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436CAA" w14:textId="77777777" w:rsidR="00265835" w:rsidRDefault="00265835">
    <w:pPr>
      <w:pStyle w:val="PDFooter"/>
      <w:jc w:val="center"/>
    </w:pPr>
  </w:p>
  <w:p w14:paraId="10AC7D78" w14:textId="77777777" w:rsidR="00265835" w:rsidRDefault="0026583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FF55"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06481B"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00AF" w14:textId="77777777" w:rsidR="00265835" w:rsidRDefault="00265835">
    <w:pPr>
      <w:pStyle w:val="PDFooter"/>
      <w:jc w:val="center"/>
    </w:pPr>
  </w:p>
  <w:p w14:paraId="3B6C215A" w14:textId="77777777" w:rsidR="00265835" w:rsidRDefault="0026583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C254"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26D12E"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33A230" w14:textId="77777777" w:rsidR="00265835" w:rsidRDefault="00265835">
    <w:pPr>
      <w:pStyle w:val="PDFooter"/>
      <w:jc w:val="center"/>
    </w:pPr>
  </w:p>
  <w:p w14:paraId="56E1C20F" w14:textId="77777777" w:rsidR="00265835" w:rsidRDefault="0026583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C8A5"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5C24DA"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EA0E6" w14:textId="77777777" w:rsidR="00265835" w:rsidRDefault="00265835">
    <w:pPr>
      <w:pStyle w:val="PDFooter"/>
      <w:jc w:val="center"/>
    </w:pPr>
  </w:p>
  <w:p w14:paraId="736F925C" w14:textId="77777777" w:rsidR="00265835" w:rsidRDefault="0026583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8644"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D39C24"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1A0F2E" w14:textId="77777777" w:rsidR="00265835" w:rsidRDefault="00265835">
    <w:pPr>
      <w:pStyle w:val="PDFooter"/>
      <w:jc w:val="center"/>
    </w:pPr>
  </w:p>
  <w:p w14:paraId="60C54C73" w14:textId="77777777" w:rsidR="00265835" w:rsidRDefault="0026583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18FF"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9FB632"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1D618C" w14:textId="77777777" w:rsidR="00265835" w:rsidRDefault="00265835">
    <w:pPr>
      <w:pStyle w:val="PDFooter"/>
      <w:jc w:val="center"/>
    </w:pPr>
  </w:p>
  <w:p w14:paraId="65341957" w14:textId="77777777" w:rsidR="00265835" w:rsidRDefault="0026583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AB7FE" w14:textId="77777777" w:rsidR="00877D5E" w:rsidRDefault="00877D5E">
      <w:pPr>
        <w:spacing w:after="0" w:line="240" w:lineRule="auto"/>
      </w:pPr>
      <w:r>
        <w:separator/>
      </w:r>
    </w:p>
  </w:footnote>
  <w:footnote w:type="continuationSeparator" w:id="0">
    <w:p w14:paraId="1AE6C04F" w14:textId="77777777" w:rsidR="00877D5E" w:rsidRDefault="00877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CC21" w14:textId="77777777" w:rsidR="00265835" w:rsidRDefault="00265835">
    <w:pPr>
      <w:pStyle w:val="PDHeader"/>
    </w:pPr>
  </w:p>
  <w:p w14:paraId="5C65F0E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7652AA6C" w14:textId="77777777">
      <w:trPr>
        <w:jc w:val="center"/>
      </w:trPr>
      <w:tc>
        <w:tcPr>
          <w:tcW w:w="2741" w:type="dxa"/>
        </w:tcPr>
        <w:p w14:paraId="4DD7520A" w14:textId="77777777" w:rsidR="00265835" w:rsidRDefault="00000000">
          <w:pPr>
            <w:jc w:val="center"/>
          </w:pPr>
          <w:r>
            <w:rPr>
              <w:noProof/>
            </w:rPr>
            <w:drawing>
              <wp:inline distT="0" distB="0" distL="0" distR="0" wp14:anchorId="48F660C7" wp14:editId="2EEB9679">
                <wp:extent cx="1066800" cy="1066800"/>
                <wp:effectExtent l="0" t="0" r="0" b="0"/>
                <wp:docPr id="2016039893" name="Picture 20160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32319" w14:textId="77777777" w:rsidR="00265835" w:rsidRDefault="00265835">
          <w:pPr>
            <w:pStyle w:val="PDHeader"/>
          </w:pPr>
        </w:p>
      </w:tc>
      <w:tc>
        <w:tcPr>
          <w:tcW w:w="3732" w:type="dxa"/>
        </w:tcPr>
        <w:p w14:paraId="54164B46" w14:textId="77777777" w:rsidR="00265835" w:rsidRDefault="00000000">
          <w:pPr>
            <w:jc w:val="center"/>
          </w:pPr>
          <w:r>
            <w:rPr>
              <w:noProof/>
            </w:rPr>
            <w:drawing>
              <wp:inline distT="0" distB="0" distL="0" distR="0" wp14:anchorId="1EF8742E" wp14:editId="3C8DC27B">
                <wp:extent cx="1638300" cy="600075"/>
                <wp:effectExtent l="0" t="0" r="0" b="0"/>
                <wp:docPr id="326430474" name="Picture 32643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C349" w14:textId="77777777" w:rsidR="001F39E7" w:rsidRDefault="001F3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D938" w14:textId="77777777" w:rsidR="00265835" w:rsidRDefault="00265835">
    <w:pPr>
      <w:pStyle w:val="PDHeader"/>
    </w:pPr>
  </w:p>
  <w:p w14:paraId="579E144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0AE67F9B" w14:textId="77777777">
      <w:trPr>
        <w:jc w:val="center"/>
      </w:trPr>
      <w:tc>
        <w:tcPr>
          <w:tcW w:w="2741" w:type="dxa"/>
        </w:tcPr>
        <w:p w14:paraId="667DE1CE" w14:textId="77777777" w:rsidR="00265835" w:rsidRDefault="00000000">
          <w:pPr>
            <w:jc w:val="center"/>
          </w:pPr>
          <w:r>
            <w:rPr>
              <w:noProof/>
            </w:rPr>
            <w:drawing>
              <wp:inline distT="0" distB="0" distL="0" distR="0" wp14:anchorId="256AC43F" wp14:editId="0BF77D61">
                <wp:extent cx="1066800" cy="1066800"/>
                <wp:effectExtent l="0" t="0" r="0" b="0"/>
                <wp:docPr id="2069178845" name="Picture 20691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4C8424" w14:textId="77777777" w:rsidR="00265835" w:rsidRDefault="00265835">
          <w:pPr>
            <w:pStyle w:val="PDHeader"/>
          </w:pPr>
        </w:p>
      </w:tc>
      <w:tc>
        <w:tcPr>
          <w:tcW w:w="3732" w:type="dxa"/>
        </w:tcPr>
        <w:p w14:paraId="4076068F" w14:textId="77777777" w:rsidR="00265835" w:rsidRDefault="00000000">
          <w:pPr>
            <w:jc w:val="center"/>
          </w:pPr>
          <w:r>
            <w:rPr>
              <w:noProof/>
            </w:rPr>
            <w:drawing>
              <wp:inline distT="0" distB="0" distL="0" distR="0" wp14:anchorId="3091B992" wp14:editId="6188ECE1">
                <wp:extent cx="1638300" cy="600075"/>
                <wp:effectExtent l="0" t="0" r="0" b="0"/>
                <wp:docPr id="1397603516" name="Picture 139760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A9E8" w14:textId="77777777" w:rsidR="00265835" w:rsidRDefault="00265835">
    <w:pPr>
      <w:pStyle w:val="PDHeader"/>
    </w:pPr>
  </w:p>
  <w:p w14:paraId="1D20DFFB"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73EC405" w14:textId="77777777">
      <w:trPr>
        <w:jc w:val="center"/>
      </w:trPr>
      <w:tc>
        <w:tcPr>
          <w:tcW w:w="2741" w:type="dxa"/>
        </w:tcPr>
        <w:p w14:paraId="113D6A97" w14:textId="77777777" w:rsidR="00265835" w:rsidRDefault="00000000">
          <w:pPr>
            <w:jc w:val="center"/>
          </w:pPr>
          <w:r>
            <w:rPr>
              <w:noProof/>
            </w:rPr>
            <w:drawing>
              <wp:inline distT="0" distB="0" distL="0" distR="0" wp14:anchorId="5CF46195" wp14:editId="265075E9">
                <wp:extent cx="1066800" cy="1066800"/>
                <wp:effectExtent l="0" t="0" r="0" b="0"/>
                <wp:docPr id="865037357" name="Picture 8650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2EE47D" w14:textId="77777777" w:rsidR="00265835" w:rsidRDefault="00265835">
          <w:pPr>
            <w:pStyle w:val="PDHeader"/>
          </w:pPr>
        </w:p>
      </w:tc>
      <w:tc>
        <w:tcPr>
          <w:tcW w:w="3732" w:type="dxa"/>
        </w:tcPr>
        <w:p w14:paraId="2E00941C" w14:textId="77777777" w:rsidR="00265835" w:rsidRDefault="00000000">
          <w:pPr>
            <w:jc w:val="center"/>
          </w:pPr>
          <w:r>
            <w:rPr>
              <w:noProof/>
            </w:rPr>
            <w:drawing>
              <wp:inline distT="0" distB="0" distL="0" distR="0" wp14:anchorId="77C82AE2" wp14:editId="552205A1">
                <wp:extent cx="1638300" cy="600075"/>
                <wp:effectExtent l="0" t="0" r="0" b="0"/>
                <wp:docPr id="133247360" name="Picture 1332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EE53" w14:textId="77777777" w:rsidR="00265835" w:rsidRDefault="00265835">
    <w:pPr>
      <w:pStyle w:val="PDHeader"/>
    </w:pPr>
  </w:p>
  <w:p w14:paraId="186FC191"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C0E9D0" w14:textId="77777777">
      <w:trPr>
        <w:jc w:val="center"/>
      </w:trPr>
      <w:tc>
        <w:tcPr>
          <w:tcW w:w="2741" w:type="dxa"/>
        </w:tcPr>
        <w:p w14:paraId="1261A23C" w14:textId="77777777" w:rsidR="00265835" w:rsidRDefault="00000000">
          <w:pPr>
            <w:jc w:val="center"/>
          </w:pPr>
          <w:r>
            <w:rPr>
              <w:noProof/>
            </w:rPr>
            <w:drawing>
              <wp:inline distT="0" distB="0" distL="0" distR="0" wp14:anchorId="153ED020" wp14:editId="25C31EEA">
                <wp:extent cx="1066800" cy="1066800"/>
                <wp:effectExtent l="0" t="0" r="0" b="0"/>
                <wp:docPr id="4955310" name="Picture 49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998102" w14:textId="77777777" w:rsidR="00265835" w:rsidRDefault="00265835">
          <w:pPr>
            <w:pStyle w:val="PDHeader"/>
          </w:pPr>
        </w:p>
      </w:tc>
      <w:tc>
        <w:tcPr>
          <w:tcW w:w="3732" w:type="dxa"/>
        </w:tcPr>
        <w:p w14:paraId="09F6FFD3" w14:textId="77777777" w:rsidR="00265835" w:rsidRDefault="00000000">
          <w:pPr>
            <w:jc w:val="center"/>
          </w:pPr>
          <w:r>
            <w:rPr>
              <w:noProof/>
            </w:rPr>
            <w:drawing>
              <wp:inline distT="0" distB="0" distL="0" distR="0" wp14:anchorId="4985AED4" wp14:editId="2890E138">
                <wp:extent cx="1638300" cy="600075"/>
                <wp:effectExtent l="0" t="0" r="0" b="0"/>
                <wp:docPr id="1931168583" name="Picture 1931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2777" w14:textId="77777777" w:rsidR="00265835" w:rsidRDefault="00265835">
    <w:pPr>
      <w:pStyle w:val="PDHeader"/>
    </w:pPr>
  </w:p>
  <w:p w14:paraId="62B2C084"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5116B491" w14:textId="77777777">
      <w:trPr>
        <w:jc w:val="center"/>
      </w:trPr>
      <w:tc>
        <w:tcPr>
          <w:tcW w:w="2741" w:type="dxa"/>
        </w:tcPr>
        <w:p w14:paraId="7E90824F" w14:textId="77777777" w:rsidR="00265835" w:rsidRDefault="00000000">
          <w:pPr>
            <w:jc w:val="center"/>
          </w:pPr>
          <w:r>
            <w:rPr>
              <w:noProof/>
            </w:rPr>
            <w:drawing>
              <wp:inline distT="0" distB="0" distL="0" distR="0" wp14:anchorId="591CF1E4" wp14:editId="46789BC8">
                <wp:extent cx="1066800" cy="1066800"/>
                <wp:effectExtent l="0" t="0" r="0" b="0"/>
                <wp:docPr id="767833486" name="Picture 76783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E4024B" w14:textId="77777777" w:rsidR="00265835" w:rsidRDefault="00265835">
          <w:pPr>
            <w:pStyle w:val="PDHeader"/>
          </w:pPr>
        </w:p>
      </w:tc>
      <w:tc>
        <w:tcPr>
          <w:tcW w:w="3732" w:type="dxa"/>
        </w:tcPr>
        <w:p w14:paraId="2E38B8CF" w14:textId="77777777" w:rsidR="00265835" w:rsidRDefault="00000000">
          <w:pPr>
            <w:jc w:val="center"/>
          </w:pPr>
          <w:r>
            <w:rPr>
              <w:noProof/>
            </w:rPr>
            <w:drawing>
              <wp:inline distT="0" distB="0" distL="0" distR="0" wp14:anchorId="1BFD2D56" wp14:editId="5AC10260">
                <wp:extent cx="1638300" cy="600075"/>
                <wp:effectExtent l="0" t="0" r="0" b="0"/>
                <wp:docPr id="1513630236" name="Picture 151363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DCA2" w14:textId="77777777" w:rsidR="00265835" w:rsidRDefault="00265835">
    <w:pPr>
      <w:pStyle w:val="PDHeader"/>
    </w:pPr>
  </w:p>
  <w:p w14:paraId="3A8B1C47"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902F3B" w14:textId="77777777">
      <w:trPr>
        <w:jc w:val="center"/>
      </w:trPr>
      <w:tc>
        <w:tcPr>
          <w:tcW w:w="2741" w:type="dxa"/>
        </w:tcPr>
        <w:p w14:paraId="05C89927" w14:textId="77777777" w:rsidR="00265835" w:rsidRDefault="00000000">
          <w:pPr>
            <w:jc w:val="center"/>
          </w:pPr>
          <w:r>
            <w:rPr>
              <w:noProof/>
            </w:rPr>
            <w:drawing>
              <wp:inline distT="0" distB="0" distL="0" distR="0" wp14:anchorId="3984F750" wp14:editId="3D109B1E">
                <wp:extent cx="1066800" cy="1066800"/>
                <wp:effectExtent l="0" t="0" r="0" b="0"/>
                <wp:docPr id="1935388246" name="Picture 19353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A819F9" w14:textId="77777777" w:rsidR="00265835" w:rsidRDefault="00265835">
          <w:pPr>
            <w:pStyle w:val="PDHeader"/>
          </w:pPr>
        </w:p>
      </w:tc>
      <w:tc>
        <w:tcPr>
          <w:tcW w:w="3732" w:type="dxa"/>
        </w:tcPr>
        <w:p w14:paraId="7AF9571F" w14:textId="77777777" w:rsidR="00265835" w:rsidRDefault="00000000">
          <w:pPr>
            <w:jc w:val="center"/>
          </w:pPr>
          <w:r>
            <w:rPr>
              <w:noProof/>
            </w:rPr>
            <w:drawing>
              <wp:inline distT="0" distB="0" distL="0" distR="0" wp14:anchorId="411BACAF" wp14:editId="5DBC86CC">
                <wp:extent cx="1638300" cy="600075"/>
                <wp:effectExtent l="0" t="0" r="0" b="0"/>
                <wp:docPr id="1630051628" name="Picture 16300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9402" w14:textId="77777777" w:rsidR="00265835" w:rsidRDefault="00265835">
    <w:pPr>
      <w:pStyle w:val="PDHeader"/>
    </w:pPr>
  </w:p>
  <w:p w14:paraId="431FEEB0"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3F16B5F" w14:textId="77777777">
      <w:trPr>
        <w:jc w:val="center"/>
      </w:trPr>
      <w:tc>
        <w:tcPr>
          <w:tcW w:w="2741" w:type="dxa"/>
        </w:tcPr>
        <w:p w14:paraId="3B14A73C" w14:textId="77777777" w:rsidR="00265835" w:rsidRDefault="00000000">
          <w:pPr>
            <w:jc w:val="center"/>
          </w:pPr>
          <w:r>
            <w:rPr>
              <w:noProof/>
            </w:rPr>
            <w:drawing>
              <wp:inline distT="0" distB="0" distL="0" distR="0" wp14:anchorId="248C160E" wp14:editId="2D36D7AD">
                <wp:extent cx="1066800" cy="1066800"/>
                <wp:effectExtent l="0" t="0" r="0" b="0"/>
                <wp:docPr id="627060565" name="Picture 62706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6085B6" w14:textId="77777777" w:rsidR="00265835" w:rsidRDefault="00265835">
          <w:pPr>
            <w:pStyle w:val="PDHeader"/>
          </w:pPr>
        </w:p>
      </w:tc>
      <w:tc>
        <w:tcPr>
          <w:tcW w:w="3732" w:type="dxa"/>
        </w:tcPr>
        <w:p w14:paraId="6BF65395" w14:textId="77777777" w:rsidR="00265835" w:rsidRDefault="00000000">
          <w:pPr>
            <w:jc w:val="center"/>
          </w:pPr>
          <w:r>
            <w:rPr>
              <w:noProof/>
            </w:rPr>
            <w:drawing>
              <wp:inline distT="0" distB="0" distL="0" distR="0" wp14:anchorId="2BFCD15B" wp14:editId="1CF84ACE">
                <wp:extent cx="1638300" cy="600075"/>
                <wp:effectExtent l="0" t="0" r="0" b="0"/>
                <wp:docPr id="934149645" name="Picture 93414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0603" w14:textId="77777777" w:rsidR="00265835" w:rsidRDefault="00265835">
    <w:pPr>
      <w:pStyle w:val="PDHeader"/>
    </w:pPr>
  </w:p>
  <w:p w14:paraId="73A37D8C"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4548CF" w14:textId="77777777">
      <w:trPr>
        <w:jc w:val="center"/>
      </w:trPr>
      <w:tc>
        <w:tcPr>
          <w:tcW w:w="2741" w:type="dxa"/>
        </w:tcPr>
        <w:p w14:paraId="6214699B" w14:textId="77777777" w:rsidR="00265835" w:rsidRDefault="00000000">
          <w:pPr>
            <w:jc w:val="center"/>
          </w:pPr>
          <w:r>
            <w:rPr>
              <w:noProof/>
            </w:rPr>
            <w:drawing>
              <wp:inline distT="0" distB="0" distL="0" distR="0" wp14:anchorId="7C5A83E5" wp14:editId="3782D7D6">
                <wp:extent cx="1066800" cy="1066800"/>
                <wp:effectExtent l="0" t="0" r="0" b="0"/>
                <wp:docPr id="998721597" name="Picture 99872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441FD" w14:textId="77777777" w:rsidR="00265835" w:rsidRDefault="00265835">
          <w:pPr>
            <w:pStyle w:val="PDHeader"/>
          </w:pPr>
        </w:p>
      </w:tc>
      <w:tc>
        <w:tcPr>
          <w:tcW w:w="3732" w:type="dxa"/>
        </w:tcPr>
        <w:p w14:paraId="3E046937" w14:textId="77777777" w:rsidR="00265835" w:rsidRDefault="00000000">
          <w:pPr>
            <w:jc w:val="center"/>
          </w:pPr>
          <w:r>
            <w:rPr>
              <w:noProof/>
            </w:rPr>
            <w:drawing>
              <wp:inline distT="0" distB="0" distL="0" distR="0" wp14:anchorId="319EF918" wp14:editId="3AC6EB14">
                <wp:extent cx="1638300" cy="600075"/>
                <wp:effectExtent l="0" t="0" r="0" b="0"/>
                <wp:docPr id="1331341671" name="Picture 133134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CC12" w14:textId="77777777" w:rsidR="00265835" w:rsidRDefault="00265835">
    <w:pPr>
      <w:pStyle w:val="PDHeader"/>
    </w:pPr>
  </w:p>
  <w:p w14:paraId="3885A7E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390FA08C" w14:textId="77777777">
      <w:trPr>
        <w:jc w:val="center"/>
      </w:trPr>
      <w:tc>
        <w:tcPr>
          <w:tcW w:w="2741" w:type="dxa"/>
        </w:tcPr>
        <w:p w14:paraId="7A8823AF" w14:textId="77777777" w:rsidR="00265835" w:rsidRDefault="00000000">
          <w:pPr>
            <w:jc w:val="center"/>
          </w:pPr>
          <w:r>
            <w:rPr>
              <w:noProof/>
            </w:rPr>
            <w:drawing>
              <wp:inline distT="0" distB="0" distL="0" distR="0" wp14:anchorId="7C35448A" wp14:editId="22936004">
                <wp:extent cx="1066800" cy="1066800"/>
                <wp:effectExtent l="0" t="0" r="0" b="0"/>
                <wp:docPr id="1004319247" name="Picture 10043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DE2B0" w14:textId="77777777" w:rsidR="00265835" w:rsidRDefault="00265835">
          <w:pPr>
            <w:pStyle w:val="PDHeader"/>
          </w:pPr>
        </w:p>
      </w:tc>
      <w:tc>
        <w:tcPr>
          <w:tcW w:w="3732" w:type="dxa"/>
        </w:tcPr>
        <w:p w14:paraId="1C7E6C5B" w14:textId="77777777" w:rsidR="00265835" w:rsidRDefault="00000000">
          <w:pPr>
            <w:jc w:val="center"/>
          </w:pPr>
          <w:r>
            <w:rPr>
              <w:noProof/>
            </w:rPr>
            <w:drawing>
              <wp:inline distT="0" distB="0" distL="0" distR="0" wp14:anchorId="0AD732ED" wp14:editId="7CC96DC9">
                <wp:extent cx="1638300" cy="600075"/>
                <wp:effectExtent l="0" t="0" r="0" b="0"/>
                <wp:docPr id="820925304" name="Picture 82092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094148"/>
    <w:multiLevelType w:val="hybridMultilevel"/>
    <w:tmpl w:val="67F0C284"/>
    <w:lvl w:ilvl="0" w:tplc="E7F2AF20">
      <w:start w:val="1"/>
      <w:numFmt w:val="bullet"/>
      <w:lvlText w:val="●"/>
      <w:lvlJc w:val="left"/>
      <w:pPr>
        <w:ind w:left="720" w:hanging="360"/>
      </w:pPr>
      <w:rPr>
        <w:rFonts w:ascii="Arial" w:hAnsi="Arial" w:hint="default"/>
      </w:rPr>
    </w:lvl>
    <w:lvl w:ilvl="1" w:tplc="F3E8A58C">
      <w:numFmt w:val="decimal"/>
      <w:lvlText w:val=""/>
      <w:lvlJc w:val="left"/>
    </w:lvl>
    <w:lvl w:ilvl="2" w:tplc="732CDC16">
      <w:numFmt w:val="decimal"/>
      <w:lvlText w:val=""/>
      <w:lvlJc w:val="left"/>
    </w:lvl>
    <w:lvl w:ilvl="3" w:tplc="D1622B9A">
      <w:numFmt w:val="decimal"/>
      <w:lvlText w:val=""/>
      <w:lvlJc w:val="left"/>
    </w:lvl>
    <w:lvl w:ilvl="4" w:tplc="1DE415EA">
      <w:numFmt w:val="decimal"/>
      <w:lvlText w:val=""/>
      <w:lvlJc w:val="left"/>
    </w:lvl>
    <w:lvl w:ilvl="5" w:tplc="2A8CAD9E">
      <w:numFmt w:val="decimal"/>
      <w:lvlText w:val=""/>
      <w:lvlJc w:val="left"/>
    </w:lvl>
    <w:lvl w:ilvl="6" w:tplc="0D5E4062">
      <w:numFmt w:val="decimal"/>
      <w:lvlText w:val=""/>
      <w:lvlJc w:val="left"/>
    </w:lvl>
    <w:lvl w:ilvl="7" w:tplc="6938E884">
      <w:numFmt w:val="decimal"/>
      <w:lvlText w:val=""/>
      <w:lvlJc w:val="left"/>
    </w:lvl>
    <w:lvl w:ilvl="8" w:tplc="CD40A754">
      <w:numFmt w:val="decimal"/>
      <w:lvlText w:val=""/>
      <w:lvlJc w:val="left"/>
    </w:lvl>
  </w:abstractNum>
  <w:abstractNum w:abstractNumId="2" w15:restartNumberingAfterBreak="0">
    <w:nsid w:val="2EBF20F4"/>
    <w:multiLevelType w:val="hybridMultilevel"/>
    <w:tmpl w:val="F40AB33A"/>
    <w:lvl w:ilvl="0" w:tplc="5B1E1B26">
      <w:start w:val="1"/>
      <w:numFmt w:val="bullet"/>
      <w:lvlText w:val="●"/>
      <w:lvlJc w:val="left"/>
      <w:pPr>
        <w:ind w:left="720" w:hanging="360"/>
      </w:pPr>
      <w:rPr>
        <w:rFonts w:ascii="Arial" w:hAnsi="Arial" w:hint="default"/>
      </w:rPr>
    </w:lvl>
    <w:lvl w:ilvl="1" w:tplc="D568B8CC">
      <w:numFmt w:val="decimal"/>
      <w:lvlText w:val=""/>
      <w:lvlJc w:val="left"/>
    </w:lvl>
    <w:lvl w:ilvl="2" w:tplc="2110E4CA">
      <w:numFmt w:val="decimal"/>
      <w:lvlText w:val=""/>
      <w:lvlJc w:val="left"/>
    </w:lvl>
    <w:lvl w:ilvl="3" w:tplc="B46064AC">
      <w:numFmt w:val="decimal"/>
      <w:lvlText w:val=""/>
      <w:lvlJc w:val="left"/>
    </w:lvl>
    <w:lvl w:ilvl="4" w:tplc="8C307458">
      <w:numFmt w:val="decimal"/>
      <w:lvlText w:val=""/>
      <w:lvlJc w:val="left"/>
    </w:lvl>
    <w:lvl w:ilvl="5" w:tplc="D870016C">
      <w:numFmt w:val="decimal"/>
      <w:lvlText w:val=""/>
      <w:lvlJc w:val="left"/>
    </w:lvl>
    <w:lvl w:ilvl="6" w:tplc="082A7CF4">
      <w:numFmt w:val="decimal"/>
      <w:lvlText w:val=""/>
      <w:lvlJc w:val="left"/>
    </w:lvl>
    <w:lvl w:ilvl="7" w:tplc="0A6E8C5A">
      <w:numFmt w:val="decimal"/>
      <w:lvlText w:val=""/>
      <w:lvlJc w:val="left"/>
    </w:lvl>
    <w:lvl w:ilvl="8" w:tplc="CED690FC">
      <w:numFmt w:val="decimal"/>
      <w:lvlText w:val=""/>
      <w:lvlJc w:val="left"/>
    </w:lvl>
  </w:abstractNum>
  <w:abstractNum w:abstractNumId="3" w15:restartNumberingAfterBreak="0">
    <w:nsid w:val="3AF75608"/>
    <w:multiLevelType w:val="hybridMultilevel"/>
    <w:tmpl w:val="5CC6B566"/>
    <w:lvl w:ilvl="0" w:tplc="8280CCBA">
      <w:start w:val="1"/>
      <w:numFmt w:val="bullet"/>
      <w:lvlText w:val="●"/>
      <w:lvlJc w:val="left"/>
      <w:pPr>
        <w:ind w:left="720" w:hanging="360"/>
      </w:pPr>
      <w:rPr>
        <w:rFonts w:ascii="Arial" w:hAnsi="Arial" w:hint="default"/>
      </w:rPr>
    </w:lvl>
    <w:lvl w:ilvl="1" w:tplc="B202926E">
      <w:numFmt w:val="decimal"/>
      <w:lvlText w:val=""/>
      <w:lvlJc w:val="left"/>
    </w:lvl>
    <w:lvl w:ilvl="2" w:tplc="27A2BB0A">
      <w:numFmt w:val="decimal"/>
      <w:lvlText w:val=""/>
      <w:lvlJc w:val="left"/>
    </w:lvl>
    <w:lvl w:ilvl="3" w:tplc="2774E50C">
      <w:numFmt w:val="decimal"/>
      <w:lvlText w:val=""/>
      <w:lvlJc w:val="left"/>
    </w:lvl>
    <w:lvl w:ilvl="4" w:tplc="8014E5E4">
      <w:numFmt w:val="decimal"/>
      <w:lvlText w:val=""/>
      <w:lvlJc w:val="left"/>
    </w:lvl>
    <w:lvl w:ilvl="5" w:tplc="D9B0E524">
      <w:numFmt w:val="decimal"/>
      <w:lvlText w:val=""/>
      <w:lvlJc w:val="left"/>
    </w:lvl>
    <w:lvl w:ilvl="6" w:tplc="16E839B0">
      <w:numFmt w:val="decimal"/>
      <w:lvlText w:val=""/>
      <w:lvlJc w:val="left"/>
    </w:lvl>
    <w:lvl w:ilvl="7" w:tplc="97AAC7CA">
      <w:numFmt w:val="decimal"/>
      <w:lvlText w:val=""/>
      <w:lvlJc w:val="left"/>
    </w:lvl>
    <w:lvl w:ilvl="8" w:tplc="044062CA">
      <w:numFmt w:val="decimal"/>
      <w:lvlText w:val=""/>
      <w:lvlJc w:val="left"/>
    </w:lvl>
  </w:abstractNum>
  <w:abstractNum w:abstractNumId="4" w15:restartNumberingAfterBreak="0">
    <w:nsid w:val="45853C14"/>
    <w:multiLevelType w:val="hybridMultilevel"/>
    <w:tmpl w:val="F13E733E"/>
    <w:lvl w:ilvl="0" w:tplc="AC56DE5A">
      <w:start w:val="1"/>
      <w:numFmt w:val="bullet"/>
      <w:lvlText w:val="●"/>
      <w:lvlJc w:val="left"/>
      <w:pPr>
        <w:ind w:left="720" w:hanging="360"/>
      </w:pPr>
      <w:rPr>
        <w:rFonts w:ascii="Arial" w:hAnsi="Arial" w:hint="default"/>
      </w:rPr>
    </w:lvl>
    <w:lvl w:ilvl="1" w:tplc="D88297B0">
      <w:numFmt w:val="decimal"/>
      <w:lvlText w:val=""/>
      <w:lvlJc w:val="left"/>
    </w:lvl>
    <w:lvl w:ilvl="2" w:tplc="E6CCBA42">
      <w:numFmt w:val="decimal"/>
      <w:lvlText w:val=""/>
      <w:lvlJc w:val="left"/>
    </w:lvl>
    <w:lvl w:ilvl="3" w:tplc="2D544AC4">
      <w:numFmt w:val="decimal"/>
      <w:lvlText w:val=""/>
      <w:lvlJc w:val="left"/>
    </w:lvl>
    <w:lvl w:ilvl="4" w:tplc="BD285536">
      <w:numFmt w:val="decimal"/>
      <w:lvlText w:val=""/>
      <w:lvlJc w:val="left"/>
    </w:lvl>
    <w:lvl w:ilvl="5" w:tplc="58D0A30C">
      <w:numFmt w:val="decimal"/>
      <w:lvlText w:val=""/>
      <w:lvlJc w:val="left"/>
    </w:lvl>
    <w:lvl w:ilvl="6" w:tplc="76C6133C">
      <w:numFmt w:val="decimal"/>
      <w:lvlText w:val=""/>
      <w:lvlJc w:val="left"/>
    </w:lvl>
    <w:lvl w:ilvl="7" w:tplc="380A5914">
      <w:numFmt w:val="decimal"/>
      <w:lvlText w:val=""/>
      <w:lvlJc w:val="left"/>
    </w:lvl>
    <w:lvl w:ilvl="8" w:tplc="D3A85DC6">
      <w:numFmt w:val="decimal"/>
      <w:lvlText w:val=""/>
      <w:lvlJc w:val="left"/>
    </w:lvl>
  </w:abstractNum>
  <w:abstractNum w:abstractNumId="5" w15:restartNumberingAfterBreak="0">
    <w:nsid w:val="776C38D6"/>
    <w:multiLevelType w:val="hybridMultilevel"/>
    <w:tmpl w:val="7514FBC2"/>
    <w:lvl w:ilvl="0" w:tplc="F0F47A76">
      <w:start w:val="1"/>
      <w:numFmt w:val="bullet"/>
      <w:lvlText w:val="●"/>
      <w:lvlJc w:val="left"/>
      <w:pPr>
        <w:ind w:left="720" w:hanging="360"/>
      </w:pPr>
      <w:rPr>
        <w:rFonts w:ascii="Arial" w:hAnsi="Arial" w:hint="default"/>
      </w:rPr>
    </w:lvl>
    <w:lvl w:ilvl="1" w:tplc="772AED4C">
      <w:numFmt w:val="decimal"/>
      <w:lvlText w:val=""/>
      <w:lvlJc w:val="left"/>
    </w:lvl>
    <w:lvl w:ilvl="2" w:tplc="1340E8A0">
      <w:numFmt w:val="decimal"/>
      <w:lvlText w:val=""/>
      <w:lvlJc w:val="left"/>
    </w:lvl>
    <w:lvl w:ilvl="3" w:tplc="DCF40FBE">
      <w:numFmt w:val="decimal"/>
      <w:lvlText w:val=""/>
      <w:lvlJc w:val="left"/>
    </w:lvl>
    <w:lvl w:ilvl="4" w:tplc="3FF29242">
      <w:numFmt w:val="decimal"/>
      <w:lvlText w:val=""/>
      <w:lvlJc w:val="left"/>
    </w:lvl>
    <w:lvl w:ilvl="5" w:tplc="60C25F68">
      <w:numFmt w:val="decimal"/>
      <w:lvlText w:val=""/>
      <w:lvlJc w:val="left"/>
    </w:lvl>
    <w:lvl w:ilvl="6" w:tplc="8E141A78">
      <w:numFmt w:val="decimal"/>
      <w:lvlText w:val=""/>
      <w:lvlJc w:val="left"/>
    </w:lvl>
    <w:lvl w:ilvl="7" w:tplc="B76E80C8">
      <w:numFmt w:val="decimal"/>
      <w:lvlText w:val=""/>
      <w:lvlJc w:val="left"/>
    </w:lvl>
    <w:lvl w:ilvl="8" w:tplc="DDF6B5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366922">
    <w:abstractNumId w:val="6"/>
  </w:num>
  <w:num w:numId="2" w16cid:durableId="312607579">
    <w:abstractNumId w:val="0"/>
  </w:num>
  <w:num w:numId="3" w16cid:durableId="1299534855">
    <w:abstractNumId w:val="4"/>
  </w:num>
  <w:num w:numId="4" w16cid:durableId="967928615">
    <w:abstractNumId w:val="5"/>
  </w:num>
  <w:num w:numId="5" w16cid:durableId="837304608">
    <w:abstractNumId w:val="3"/>
  </w:num>
  <w:num w:numId="6" w16cid:durableId="2031829533">
    <w:abstractNumId w:val="1"/>
  </w:num>
  <w:num w:numId="7" w16cid:durableId="4021423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35"/>
    <w:rsid w:val="00080868"/>
    <w:rsid w:val="00137CD9"/>
    <w:rsid w:val="0016237F"/>
    <w:rsid w:val="0018574B"/>
    <w:rsid w:val="001A49DD"/>
    <w:rsid w:val="001F39E7"/>
    <w:rsid w:val="00265835"/>
    <w:rsid w:val="003E12B2"/>
    <w:rsid w:val="00501AD6"/>
    <w:rsid w:val="005166D7"/>
    <w:rsid w:val="0054493D"/>
    <w:rsid w:val="00582DC8"/>
    <w:rsid w:val="006236C6"/>
    <w:rsid w:val="006A377C"/>
    <w:rsid w:val="0081761E"/>
    <w:rsid w:val="00877D5E"/>
    <w:rsid w:val="00A45ADB"/>
    <w:rsid w:val="00AA1BAD"/>
    <w:rsid w:val="00AF38F4"/>
    <w:rsid w:val="00B76F04"/>
    <w:rsid w:val="00C76846"/>
    <w:rsid w:val="00C872C4"/>
    <w:rsid w:val="00C94564"/>
    <w:rsid w:val="00E741B1"/>
    <w:rsid w:val="00F25575"/>
    <w:rsid w:val="00F353E5"/>
    <w:rsid w:val="00FF2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1C8B"/>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868"/>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8461278154139">
    <w:name w:val="PDPricingTableMainWithHeader_628461278154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8461280763438">
    <w:name w:val="CustomGrid_628461280763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077227">
    <w:name w:val="CustomGrid_62846128107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558950">
    <w:name w:val="CustomGrid_628461281558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038012">
    <w:name w:val="CustomGrid_6284612820380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580187">
    <w:name w:val="CustomGrid_628461282580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880194">
    <w:name w:val="CustomGrid_6284612828801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315566">
    <w:name w:val="CustomGrid_6284612833155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649225">
    <w:name w:val="CustomGrid_6284612836492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199610">
    <w:name w:val="CustomGrid_6284612841996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697393">
    <w:name w:val="CustomGrid_628461284697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5306409">
    <w:name w:val="CustomGrid_628461285306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322">
      <w:marLeft w:val="0"/>
      <w:marRight w:val="0"/>
      <w:marTop w:val="0"/>
      <w:marBottom w:val="0"/>
      <w:divBdr>
        <w:top w:val="none" w:sz="0" w:space="0" w:color="auto"/>
        <w:left w:val="none" w:sz="0" w:space="0" w:color="auto"/>
        <w:bottom w:val="none" w:sz="0" w:space="0" w:color="auto"/>
        <w:right w:val="none" w:sz="0" w:space="0" w:color="auto"/>
      </w:divBdr>
    </w:div>
    <w:div w:id="84763957">
      <w:marLeft w:val="0"/>
      <w:marRight w:val="0"/>
      <w:marTop w:val="0"/>
      <w:marBottom w:val="0"/>
      <w:divBdr>
        <w:top w:val="none" w:sz="0" w:space="0" w:color="auto"/>
        <w:left w:val="none" w:sz="0" w:space="0" w:color="auto"/>
        <w:bottom w:val="none" w:sz="0" w:space="0" w:color="auto"/>
        <w:right w:val="none" w:sz="0" w:space="0" w:color="auto"/>
      </w:divBdr>
    </w:div>
    <w:div w:id="105201604">
      <w:marLeft w:val="0"/>
      <w:marRight w:val="0"/>
      <w:marTop w:val="0"/>
      <w:marBottom w:val="0"/>
      <w:divBdr>
        <w:top w:val="none" w:sz="0" w:space="0" w:color="auto"/>
        <w:left w:val="none" w:sz="0" w:space="0" w:color="auto"/>
        <w:bottom w:val="none" w:sz="0" w:space="0" w:color="auto"/>
        <w:right w:val="none" w:sz="0" w:space="0" w:color="auto"/>
      </w:divBdr>
    </w:div>
    <w:div w:id="167906540">
      <w:marLeft w:val="0"/>
      <w:marRight w:val="0"/>
      <w:marTop w:val="0"/>
      <w:marBottom w:val="0"/>
      <w:divBdr>
        <w:top w:val="none" w:sz="0" w:space="0" w:color="auto"/>
        <w:left w:val="none" w:sz="0" w:space="0" w:color="auto"/>
        <w:bottom w:val="none" w:sz="0" w:space="0" w:color="auto"/>
        <w:right w:val="none" w:sz="0" w:space="0" w:color="auto"/>
      </w:divBdr>
    </w:div>
    <w:div w:id="189028326">
      <w:marLeft w:val="0"/>
      <w:marRight w:val="0"/>
      <w:marTop w:val="0"/>
      <w:marBottom w:val="0"/>
      <w:divBdr>
        <w:top w:val="none" w:sz="0" w:space="0" w:color="auto"/>
        <w:left w:val="none" w:sz="0" w:space="0" w:color="auto"/>
        <w:bottom w:val="none" w:sz="0" w:space="0" w:color="auto"/>
        <w:right w:val="none" w:sz="0" w:space="0" w:color="auto"/>
      </w:divBdr>
    </w:div>
    <w:div w:id="200439284">
      <w:marLeft w:val="0"/>
      <w:marRight w:val="0"/>
      <w:marTop w:val="0"/>
      <w:marBottom w:val="0"/>
      <w:divBdr>
        <w:top w:val="none" w:sz="0" w:space="0" w:color="auto"/>
        <w:left w:val="none" w:sz="0" w:space="0" w:color="auto"/>
        <w:bottom w:val="none" w:sz="0" w:space="0" w:color="auto"/>
        <w:right w:val="none" w:sz="0" w:space="0" w:color="auto"/>
      </w:divBdr>
    </w:div>
    <w:div w:id="210000380">
      <w:marLeft w:val="0"/>
      <w:marRight w:val="0"/>
      <w:marTop w:val="0"/>
      <w:marBottom w:val="0"/>
      <w:divBdr>
        <w:top w:val="none" w:sz="0" w:space="0" w:color="auto"/>
        <w:left w:val="none" w:sz="0" w:space="0" w:color="auto"/>
        <w:bottom w:val="none" w:sz="0" w:space="0" w:color="auto"/>
        <w:right w:val="none" w:sz="0" w:space="0" w:color="auto"/>
      </w:divBdr>
    </w:div>
    <w:div w:id="221452530">
      <w:marLeft w:val="0"/>
      <w:marRight w:val="0"/>
      <w:marTop w:val="0"/>
      <w:marBottom w:val="0"/>
      <w:divBdr>
        <w:top w:val="none" w:sz="0" w:space="0" w:color="auto"/>
        <w:left w:val="none" w:sz="0" w:space="0" w:color="auto"/>
        <w:bottom w:val="none" w:sz="0" w:space="0" w:color="auto"/>
        <w:right w:val="none" w:sz="0" w:space="0" w:color="auto"/>
      </w:divBdr>
    </w:div>
    <w:div w:id="229730893">
      <w:marLeft w:val="0"/>
      <w:marRight w:val="0"/>
      <w:marTop w:val="0"/>
      <w:marBottom w:val="0"/>
      <w:divBdr>
        <w:top w:val="none" w:sz="0" w:space="0" w:color="auto"/>
        <w:left w:val="none" w:sz="0" w:space="0" w:color="auto"/>
        <w:bottom w:val="none" w:sz="0" w:space="0" w:color="auto"/>
        <w:right w:val="none" w:sz="0" w:space="0" w:color="auto"/>
      </w:divBdr>
    </w:div>
    <w:div w:id="261694790">
      <w:marLeft w:val="0"/>
      <w:marRight w:val="0"/>
      <w:marTop w:val="0"/>
      <w:marBottom w:val="0"/>
      <w:divBdr>
        <w:top w:val="none" w:sz="0" w:space="0" w:color="auto"/>
        <w:left w:val="none" w:sz="0" w:space="0" w:color="auto"/>
        <w:bottom w:val="none" w:sz="0" w:space="0" w:color="auto"/>
        <w:right w:val="none" w:sz="0" w:space="0" w:color="auto"/>
      </w:divBdr>
    </w:div>
    <w:div w:id="278100160">
      <w:marLeft w:val="0"/>
      <w:marRight w:val="0"/>
      <w:marTop w:val="0"/>
      <w:marBottom w:val="0"/>
      <w:divBdr>
        <w:top w:val="none" w:sz="0" w:space="0" w:color="auto"/>
        <w:left w:val="none" w:sz="0" w:space="0" w:color="auto"/>
        <w:bottom w:val="none" w:sz="0" w:space="0" w:color="auto"/>
        <w:right w:val="none" w:sz="0" w:space="0" w:color="auto"/>
      </w:divBdr>
    </w:div>
    <w:div w:id="380440745">
      <w:marLeft w:val="0"/>
      <w:marRight w:val="0"/>
      <w:marTop w:val="0"/>
      <w:marBottom w:val="0"/>
      <w:divBdr>
        <w:top w:val="none" w:sz="0" w:space="0" w:color="auto"/>
        <w:left w:val="none" w:sz="0" w:space="0" w:color="auto"/>
        <w:bottom w:val="none" w:sz="0" w:space="0" w:color="auto"/>
        <w:right w:val="none" w:sz="0" w:space="0" w:color="auto"/>
      </w:divBdr>
    </w:div>
    <w:div w:id="419837024">
      <w:marLeft w:val="0"/>
      <w:marRight w:val="0"/>
      <w:marTop w:val="0"/>
      <w:marBottom w:val="0"/>
      <w:divBdr>
        <w:top w:val="none" w:sz="0" w:space="0" w:color="auto"/>
        <w:left w:val="none" w:sz="0" w:space="0" w:color="auto"/>
        <w:bottom w:val="none" w:sz="0" w:space="0" w:color="auto"/>
        <w:right w:val="none" w:sz="0" w:space="0" w:color="auto"/>
      </w:divBdr>
    </w:div>
    <w:div w:id="423573149">
      <w:marLeft w:val="0"/>
      <w:marRight w:val="0"/>
      <w:marTop w:val="0"/>
      <w:marBottom w:val="0"/>
      <w:divBdr>
        <w:top w:val="none" w:sz="0" w:space="0" w:color="auto"/>
        <w:left w:val="none" w:sz="0" w:space="0" w:color="auto"/>
        <w:bottom w:val="none" w:sz="0" w:space="0" w:color="auto"/>
        <w:right w:val="none" w:sz="0" w:space="0" w:color="auto"/>
      </w:divBdr>
    </w:div>
    <w:div w:id="432481835">
      <w:marLeft w:val="0"/>
      <w:marRight w:val="0"/>
      <w:marTop w:val="0"/>
      <w:marBottom w:val="0"/>
      <w:divBdr>
        <w:top w:val="none" w:sz="0" w:space="0" w:color="auto"/>
        <w:left w:val="none" w:sz="0" w:space="0" w:color="auto"/>
        <w:bottom w:val="none" w:sz="0" w:space="0" w:color="auto"/>
        <w:right w:val="none" w:sz="0" w:space="0" w:color="auto"/>
      </w:divBdr>
    </w:div>
    <w:div w:id="435297333">
      <w:marLeft w:val="0"/>
      <w:marRight w:val="0"/>
      <w:marTop w:val="0"/>
      <w:marBottom w:val="0"/>
      <w:divBdr>
        <w:top w:val="none" w:sz="0" w:space="0" w:color="auto"/>
        <w:left w:val="none" w:sz="0" w:space="0" w:color="auto"/>
        <w:bottom w:val="none" w:sz="0" w:space="0" w:color="auto"/>
        <w:right w:val="none" w:sz="0" w:space="0" w:color="auto"/>
      </w:divBdr>
    </w:div>
    <w:div w:id="471096334">
      <w:marLeft w:val="0"/>
      <w:marRight w:val="0"/>
      <w:marTop w:val="0"/>
      <w:marBottom w:val="0"/>
      <w:divBdr>
        <w:top w:val="none" w:sz="0" w:space="0" w:color="auto"/>
        <w:left w:val="none" w:sz="0" w:space="0" w:color="auto"/>
        <w:bottom w:val="none" w:sz="0" w:space="0" w:color="auto"/>
        <w:right w:val="none" w:sz="0" w:space="0" w:color="auto"/>
      </w:divBdr>
    </w:div>
    <w:div w:id="523053454">
      <w:marLeft w:val="0"/>
      <w:marRight w:val="0"/>
      <w:marTop w:val="0"/>
      <w:marBottom w:val="0"/>
      <w:divBdr>
        <w:top w:val="none" w:sz="0" w:space="0" w:color="auto"/>
        <w:left w:val="none" w:sz="0" w:space="0" w:color="auto"/>
        <w:bottom w:val="none" w:sz="0" w:space="0" w:color="auto"/>
        <w:right w:val="none" w:sz="0" w:space="0" w:color="auto"/>
      </w:divBdr>
    </w:div>
    <w:div w:id="529034665">
      <w:marLeft w:val="0"/>
      <w:marRight w:val="0"/>
      <w:marTop w:val="0"/>
      <w:marBottom w:val="0"/>
      <w:divBdr>
        <w:top w:val="none" w:sz="0" w:space="0" w:color="auto"/>
        <w:left w:val="none" w:sz="0" w:space="0" w:color="auto"/>
        <w:bottom w:val="none" w:sz="0" w:space="0" w:color="auto"/>
        <w:right w:val="none" w:sz="0" w:space="0" w:color="auto"/>
      </w:divBdr>
    </w:div>
    <w:div w:id="537746404">
      <w:marLeft w:val="0"/>
      <w:marRight w:val="0"/>
      <w:marTop w:val="0"/>
      <w:marBottom w:val="0"/>
      <w:divBdr>
        <w:top w:val="none" w:sz="0" w:space="0" w:color="auto"/>
        <w:left w:val="none" w:sz="0" w:space="0" w:color="auto"/>
        <w:bottom w:val="none" w:sz="0" w:space="0" w:color="auto"/>
        <w:right w:val="none" w:sz="0" w:space="0" w:color="auto"/>
      </w:divBdr>
    </w:div>
    <w:div w:id="617687499">
      <w:marLeft w:val="0"/>
      <w:marRight w:val="0"/>
      <w:marTop w:val="0"/>
      <w:marBottom w:val="0"/>
      <w:divBdr>
        <w:top w:val="none" w:sz="0" w:space="0" w:color="auto"/>
        <w:left w:val="none" w:sz="0" w:space="0" w:color="auto"/>
        <w:bottom w:val="none" w:sz="0" w:space="0" w:color="auto"/>
        <w:right w:val="none" w:sz="0" w:space="0" w:color="auto"/>
      </w:divBdr>
    </w:div>
    <w:div w:id="623731851">
      <w:marLeft w:val="0"/>
      <w:marRight w:val="0"/>
      <w:marTop w:val="0"/>
      <w:marBottom w:val="0"/>
      <w:divBdr>
        <w:top w:val="none" w:sz="0" w:space="0" w:color="auto"/>
        <w:left w:val="none" w:sz="0" w:space="0" w:color="auto"/>
        <w:bottom w:val="none" w:sz="0" w:space="0" w:color="auto"/>
        <w:right w:val="none" w:sz="0" w:space="0" w:color="auto"/>
      </w:divBdr>
    </w:div>
    <w:div w:id="653530358">
      <w:marLeft w:val="0"/>
      <w:marRight w:val="0"/>
      <w:marTop w:val="0"/>
      <w:marBottom w:val="0"/>
      <w:divBdr>
        <w:top w:val="none" w:sz="0" w:space="0" w:color="auto"/>
        <w:left w:val="none" w:sz="0" w:space="0" w:color="auto"/>
        <w:bottom w:val="none" w:sz="0" w:space="0" w:color="auto"/>
        <w:right w:val="none" w:sz="0" w:space="0" w:color="auto"/>
      </w:divBdr>
    </w:div>
    <w:div w:id="673800248">
      <w:marLeft w:val="0"/>
      <w:marRight w:val="0"/>
      <w:marTop w:val="0"/>
      <w:marBottom w:val="0"/>
      <w:divBdr>
        <w:top w:val="none" w:sz="0" w:space="0" w:color="auto"/>
        <w:left w:val="none" w:sz="0" w:space="0" w:color="auto"/>
        <w:bottom w:val="none" w:sz="0" w:space="0" w:color="auto"/>
        <w:right w:val="none" w:sz="0" w:space="0" w:color="auto"/>
      </w:divBdr>
    </w:div>
    <w:div w:id="796223761">
      <w:marLeft w:val="0"/>
      <w:marRight w:val="0"/>
      <w:marTop w:val="0"/>
      <w:marBottom w:val="0"/>
      <w:divBdr>
        <w:top w:val="none" w:sz="0" w:space="0" w:color="auto"/>
        <w:left w:val="none" w:sz="0" w:space="0" w:color="auto"/>
        <w:bottom w:val="none" w:sz="0" w:space="0" w:color="auto"/>
        <w:right w:val="none" w:sz="0" w:space="0" w:color="auto"/>
      </w:divBdr>
    </w:div>
    <w:div w:id="800465288">
      <w:marLeft w:val="0"/>
      <w:marRight w:val="0"/>
      <w:marTop w:val="0"/>
      <w:marBottom w:val="0"/>
      <w:divBdr>
        <w:top w:val="none" w:sz="0" w:space="0" w:color="auto"/>
        <w:left w:val="none" w:sz="0" w:space="0" w:color="auto"/>
        <w:bottom w:val="none" w:sz="0" w:space="0" w:color="auto"/>
        <w:right w:val="none" w:sz="0" w:space="0" w:color="auto"/>
      </w:divBdr>
    </w:div>
    <w:div w:id="1016925241">
      <w:marLeft w:val="0"/>
      <w:marRight w:val="0"/>
      <w:marTop w:val="0"/>
      <w:marBottom w:val="0"/>
      <w:divBdr>
        <w:top w:val="none" w:sz="0" w:space="0" w:color="auto"/>
        <w:left w:val="none" w:sz="0" w:space="0" w:color="auto"/>
        <w:bottom w:val="none" w:sz="0" w:space="0" w:color="auto"/>
        <w:right w:val="none" w:sz="0" w:space="0" w:color="auto"/>
      </w:divBdr>
    </w:div>
    <w:div w:id="1035080006">
      <w:marLeft w:val="0"/>
      <w:marRight w:val="0"/>
      <w:marTop w:val="0"/>
      <w:marBottom w:val="0"/>
      <w:divBdr>
        <w:top w:val="none" w:sz="0" w:space="0" w:color="auto"/>
        <w:left w:val="none" w:sz="0" w:space="0" w:color="auto"/>
        <w:bottom w:val="none" w:sz="0" w:space="0" w:color="auto"/>
        <w:right w:val="none" w:sz="0" w:space="0" w:color="auto"/>
      </w:divBdr>
    </w:div>
    <w:div w:id="1206137143">
      <w:marLeft w:val="0"/>
      <w:marRight w:val="0"/>
      <w:marTop w:val="0"/>
      <w:marBottom w:val="0"/>
      <w:divBdr>
        <w:top w:val="none" w:sz="0" w:space="0" w:color="auto"/>
        <w:left w:val="none" w:sz="0" w:space="0" w:color="auto"/>
        <w:bottom w:val="none" w:sz="0" w:space="0" w:color="auto"/>
        <w:right w:val="none" w:sz="0" w:space="0" w:color="auto"/>
      </w:divBdr>
    </w:div>
    <w:div w:id="1304846539">
      <w:marLeft w:val="0"/>
      <w:marRight w:val="0"/>
      <w:marTop w:val="0"/>
      <w:marBottom w:val="0"/>
      <w:divBdr>
        <w:top w:val="none" w:sz="0" w:space="0" w:color="auto"/>
        <w:left w:val="none" w:sz="0" w:space="0" w:color="auto"/>
        <w:bottom w:val="none" w:sz="0" w:space="0" w:color="auto"/>
        <w:right w:val="none" w:sz="0" w:space="0" w:color="auto"/>
      </w:divBdr>
    </w:div>
    <w:div w:id="1383363440">
      <w:marLeft w:val="0"/>
      <w:marRight w:val="0"/>
      <w:marTop w:val="0"/>
      <w:marBottom w:val="0"/>
      <w:divBdr>
        <w:top w:val="none" w:sz="0" w:space="0" w:color="auto"/>
        <w:left w:val="none" w:sz="0" w:space="0" w:color="auto"/>
        <w:bottom w:val="none" w:sz="0" w:space="0" w:color="auto"/>
        <w:right w:val="none" w:sz="0" w:space="0" w:color="auto"/>
      </w:divBdr>
    </w:div>
    <w:div w:id="1387801796">
      <w:marLeft w:val="0"/>
      <w:marRight w:val="0"/>
      <w:marTop w:val="0"/>
      <w:marBottom w:val="0"/>
      <w:divBdr>
        <w:top w:val="none" w:sz="0" w:space="0" w:color="auto"/>
        <w:left w:val="none" w:sz="0" w:space="0" w:color="auto"/>
        <w:bottom w:val="none" w:sz="0" w:space="0" w:color="auto"/>
        <w:right w:val="none" w:sz="0" w:space="0" w:color="auto"/>
      </w:divBdr>
    </w:div>
    <w:div w:id="1417172008">
      <w:marLeft w:val="0"/>
      <w:marRight w:val="0"/>
      <w:marTop w:val="0"/>
      <w:marBottom w:val="0"/>
      <w:divBdr>
        <w:top w:val="none" w:sz="0" w:space="0" w:color="auto"/>
        <w:left w:val="none" w:sz="0" w:space="0" w:color="auto"/>
        <w:bottom w:val="none" w:sz="0" w:space="0" w:color="auto"/>
        <w:right w:val="none" w:sz="0" w:space="0" w:color="auto"/>
      </w:divBdr>
    </w:div>
    <w:div w:id="1425028754">
      <w:marLeft w:val="0"/>
      <w:marRight w:val="0"/>
      <w:marTop w:val="0"/>
      <w:marBottom w:val="0"/>
      <w:divBdr>
        <w:top w:val="none" w:sz="0" w:space="0" w:color="auto"/>
        <w:left w:val="none" w:sz="0" w:space="0" w:color="auto"/>
        <w:bottom w:val="none" w:sz="0" w:space="0" w:color="auto"/>
        <w:right w:val="none" w:sz="0" w:space="0" w:color="auto"/>
      </w:divBdr>
    </w:div>
    <w:div w:id="1480734416">
      <w:marLeft w:val="0"/>
      <w:marRight w:val="0"/>
      <w:marTop w:val="0"/>
      <w:marBottom w:val="0"/>
      <w:divBdr>
        <w:top w:val="none" w:sz="0" w:space="0" w:color="auto"/>
        <w:left w:val="none" w:sz="0" w:space="0" w:color="auto"/>
        <w:bottom w:val="none" w:sz="0" w:space="0" w:color="auto"/>
        <w:right w:val="none" w:sz="0" w:space="0" w:color="auto"/>
      </w:divBdr>
    </w:div>
    <w:div w:id="1656371040">
      <w:marLeft w:val="0"/>
      <w:marRight w:val="0"/>
      <w:marTop w:val="0"/>
      <w:marBottom w:val="0"/>
      <w:divBdr>
        <w:top w:val="none" w:sz="0" w:space="0" w:color="auto"/>
        <w:left w:val="none" w:sz="0" w:space="0" w:color="auto"/>
        <w:bottom w:val="none" w:sz="0" w:space="0" w:color="auto"/>
        <w:right w:val="none" w:sz="0" w:space="0" w:color="auto"/>
      </w:divBdr>
    </w:div>
    <w:div w:id="1732772483">
      <w:marLeft w:val="0"/>
      <w:marRight w:val="0"/>
      <w:marTop w:val="0"/>
      <w:marBottom w:val="0"/>
      <w:divBdr>
        <w:top w:val="none" w:sz="0" w:space="0" w:color="auto"/>
        <w:left w:val="none" w:sz="0" w:space="0" w:color="auto"/>
        <w:bottom w:val="none" w:sz="0" w:space="0" w:color="auto"/>
        <w:right w:val="none" w:sz="0" w:space="0" w:color="auto"/>
      </w:divBdr>
    </w:div>
    <w:div w:id="1769931588">
      <w:marLeft w:val="0"/>
      <w:marRight w:val="0"/>
      <w:marTop w:val="0"/>
      <w:marBottom w:val="0"/>
      <w:divBdr>
        <w:top w:val="none" w:sz="0" w:space="0" w:color="auto"/>
        <w:left w:val="none" w:sz="0" w:space="0" w:color="auto"/>
        <w:bottom w:val="none" w:sz="0" w:space="0" w:color="auto"/>
        <w:right w:val="none" w:sz="0" w:space="0" w:color="auto"/>
      </w:divBdr>
    </w:div>
    <w:div w:id="1791629012">
      <w:marLeft w:val="0"/>
      <w:marRight w:val="0"/>
      <w:marTop w:val="0"/>
      <w:marBottom w:val="0"/>
      <w:divBdr>
        <w:top w:val="none" w:sz="0" w:space="0" w:color="auto"/>
        <w:left w:val="none" w:sz="0" w:space="0" w:color="auto"/>
        <w:bottom w:val="none" w:sz="0" w:space="0" w:color="auto"/>
        <w:right w:val="none" w:sz="0" w:space="0" w:color="auto"/>
      </w:divBdr>
    </w:div>
    <w:div w:id="1793591234">
      <w:marLeft w:val="0"/>
      <w:marRight w:val="0"/>
      <w:marTop w:val="0"/>
      <w:marBottom w:val="0"/>
      <w:divBdr>
        <w:top w:val="none" w:sz="0" w:space="0" w:color="auto"/>
        <w:left w:val="none" w:sz="0" w:space="0" w:color="auto"/>
        <w:bottom w:val="none" w:sz="0" w:space="0" w:color="auto"/>
        <w:right w:val="none" w:sz="0" w:space="0" w:color="auto"/>
      </w:divBdr>
    </w:div>
    <w:div w:id="1803688833">
      <w:marLeft w:val="0"/>
      <w:marRight w:val="0"/>
      <w:marTop w:val="0"/>
      <w:marBottom w:val="0"/>
      <w:divBdr>
        <w:top w:val="none" w:sz="0" w:space="0" w:color="auto"/>
        <w:left w:val="none" w:sz="0" w:space="0" w:color="auto"/>
        <w:bottom w:val="none" w:sz="0" w:space="0" w:color="auto"/>
        <w:right w:val="none" w:sz="0" w:space="0" w:color="auto"/>
      </w:divBdr>
    </w:div>
    <w:div w:id="1906720588">
      <w:marLeft w:val="0"/>
      <w:marRight w:val="0"/>
      <w:marTop w:val="0"/>
      <w:marBottom w:val="0"/>
      <w:divBdr>
        <w:top w:val="none" w:sz="0" w:space="0" w:color="auto"/>
        <w:left w:val="none" w:sz="0" w:space="0" w:color="auto"/>
        <w:bottom w:val="none" w:sz="0" w:space="0" w:color="auto"/>
        <w:right w:val="none" w:sz="0" w:space="0" w:color="auto"/>
      </w:divBdr>
    </w:div>
    <w:div w:id="1912693421">
      <w:marLeft w:val="0"/>
      <w:marRight w:val="0"/>
      <w:marTop w:val="0"/>
      <w:marBottom w:val="0"/>
      <w:divBdr>
        <w:top w:val="none" w:sz="0" w:space="0" w:color="auto"/>
        <w:left w:val="none" w:sz="0" w:space="0" w:color="auto"/>
        <w:bottom w:val="none" w:sz="0" w:space="0" w:color="auto"/>
        <w:right w:val="none" w:sz="0" w:space="0" w:color="auto"/>
      </w:divBdr>
    </w:div>
    <w:div w:id="1987122314">
      <w:marLeft w:val="0"/>
      <w:marRight w:val="0"/>
      <w:marTop w:val="0"/>
      <w:marBottom w:val="0"/>
      <w:divBdr>
        <w:top w:val="none" w:sz="0" w:space="0" w:color="auto"/>
        <w:left w:val="none" w:sz="0" w:space="0" w:color="auto"/>
        <w:bottom w:val="none" w:sz="0" w:space="0" w:color="auto"/>
        <w:right w:val="none" w:sz="0" w:space="0" w:color="auto"/>
      </w:divBdr>
    </w:div>
    <w:div w:id="1994722040">
      <w:marLeft w:val="0"/>
      <w:marRight w:val="0"/>
      <w:marTop w:val="0"/>
      <w:marBottom w:val="0"/>
      <w:divBdr>
        <w:top w:val="none" w:sz="0" w:space="0" w:color="auto"/>
        <w:left w:val="none" w:sz="0" w:space="0" w:color="auto"/>
        <w:bottom w:val="none" w:sz="0" w:space="0" w:color="auto"/>
        <w:right w:val="none" w:sz="0" w:space="0" w:color="auto"/>
      </w:divBdr>
    </w:div>
    <w:div w:id="210306769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5AAF-F618-44D8-8816-94646AF2C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2971</Words>
  <Characters>16936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10</cp:revision>
  <dcterms:created xsi:type="dcterms:W3CDTF">2026-01-06T17:06:00Z</dcterms:created>
  <dcterms:modified xsi:type="dcterms:W3CDTF">2026-02-05T14:22:00Z</dcterms:modified>
</cp:coreProperties>
</file>